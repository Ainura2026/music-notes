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097A4F">
      <w:pPr>
        <w:jc w:val="center"/>
        <w:rPr>
          <w:rFonts w:hint="default"/>
          <w:sz w:val="28"/>
          <w:szCs w:val="28"/>
          <w:lang w:val="ru-RU"/>
        </w:rPr>
      </w:pPr>
      <w:bookmarkStart w:id="0" w:name="_GoBack"/>
      <w:bookmarkEnd w:id="0"/>
      <w:r>
        <w:rPr>
          <w:rFonts w:ascii="Times New Roman" w:hAnsi="Times New Roman"/>
          <w:b/>
          <w:sz w:val="28"/>
          <w:szCs w:val="28"/>
        </w:rPr>
        <w:t>КЕНЖЕ ТОП</w:t>
      </w: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>2026–2027-ОКУУ ЖЫЛЫНА КАЛЕНДАРДЫК-ТЕМАТИКАЛЫК ПЛАН</w:t>
      </w:r>
      <w:r>
        <w:rPr>
          <w:rFonts w:hint="default" w:ascii="Times New Roman" w:hAnsi="Times New Roman"/>
          <w:b/>
          <w:sz w:val="28"/>
          <w:szCs w:val="28"/>
          <w:lang w:val="ru-RU"/>
        </w:rPr>
        <w:t xml:space="preserve">                   </w:t>
      </w:r>
    </w:p>
    <w:tbl>
      <w:tblPr>
        <w:tblStyle w:val="36"/>
        <w:tblpPr w:leftFromText="180" w:rightFromText="180" w:vertAnchor="text" w:horzAnchor="page" w:tblpX="888" w:tblpY="120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1"/>
        <w:gridCol w:w="2044"/>
        <w:gridCol w:w="2959"/>
        <w:gridCol w:w="2618"/>
        <w:gridCol w:w="2468"/>
        <w:gridCol w:w="712"/>
        <w:gridCol w:w="1547"/>
        <w:gridCol w:w="1355"/>
        <w:gridCol w:w="1691"/>
      </w:tblGrid>
      <w:tr w14:paraId="4FF2F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52C1E7A2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№</w:t>
            </w:r>
          </w:p>
        </w:tc>
        <w:tc>
          <w:tcPr>
            <w:tcW w:w="2044" w:type="dxa"/>
            <w:vAlign w:val="center"/>
          </w:tcPr>
          <w:p w14:paraId="211C0E8A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Сабактын </w:t>
            </w:r>
          </w:p>
          <w:p w14:paraId="4FDF9C7C">
            <w:pPr>
              <w:jc w:val="center"/>
              <w:rPr>
                <w:rFonts w:hint="default"/>
                <w:b/>
                <w:sz w:val="24"/>
                <w:szCs w:val="24"/>
                <w:lang w:val="ru-RU"/>
              </w:rPr>
            </w:pPr>
            <w:r>
              <w:rPr>
                <w:b/>
                <w:sz w:val="24"/>
                <w:szCs w:val="24"/>
                <w:lang w:val="ru-RU"/>
              </w:rPr>
              <w:t>тиби</w:t>
            </w:r>
          </w:p>
        </w:tc>
        <w:tc>
          <w:tcPr>
            <w:tcW w:w="2959" w:type="dxa"/>
            <w:vAlign w:val="center"/>
          </w:tcPr>
          <w:p w14:paraId="509CBA0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Р — Репродуктивдүүлүк</w:t>
            </w:r>
          </w:p>
        </w:tc>
        <w:tc>
          <w:tcPr>
            <w:tcW w:w="2618" w:type="dxa"/>
            <w:vAlign w:val="center"/>
          </w:tcPr>
          <w:p w14:paraId="2A2B2E87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П — Продуктивдүүлүк</w:t>
            </w:r>
          </w:p>
        </w:tc>
        <w:tc>
          <w:tcPr>
            <w:tcW w:w="2468" w:type="dxa"/>
            <w:vAlign w:val="center"/>
          </w:tcPr>
          <w:p w14:paraId="7D07FEBF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К — Креативдүүлүк</w:t>
            </w:r>
          </w:p>
        </w:tc>
        <w:tc>
          <w:tcPr>
            <w:tcW w:w="712" w:type="dxa"/>
            <w:vAlign w:val="center"/>
          </w:tcPr>
          <w:p w14:paraId="655728CD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Сааты</w:t>
            </w:r>
          </w:p>
        </w:tc>
        <w:tc>
          <w:tcPr>
            <w:tcW w:w="1547" w:type="dxa"/>
            <w:vAlign w:val="center"/>
          </w:tcPr>
          <w:p w14:paraId="40750F14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Өтүлүү мөөнөтү</w:t>
            </w:r>
          </w:p>
        </w:tc>
        <w:tc>
          <w:tcPr>
            <w:tcW w:w="1355" w:type="dxa"/>
            <w:vAlign w:val="center"/>
          </w:tcPr>
          <w:p w14:paraId="40D7951A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Өткөн күнү</w:t>
            </w:r>
          </w:p>
        </w:tc>
        <w:tc>
          <w:tcPr>
            <w:tcW w:w="1691" w:type="dxa"/>
            <w:vAlign w:val="center"/>
          </w:tcPr>
          <w:p w14:paraId="0C6AD05C">
            <w:pPr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Эскертүү</w:t>
            </w:r>
          </w:p>
        </w:tc>
      </w:tr>
      <w:tr w14:paraId="702ED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1FFD4F4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044" w:type="dxa"/>
            <w:vAlign w:val="center"/>
          </w:tcPr>
          <w:p w14:paraId="6588898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«Шайыр балдар» маршы</w:t>
            </w:r>
          </w:p>
        </w:tc>
        <w:tc>
          <w:tcPr>
            <w:tcW w:w="2959" w:type="dxa"/>
            <w:vAlign w:val="center"/>
          </w:tcPr>
          <w:p w14:paraId="0BEC6BA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«Шайыр балдар» маршы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38987DC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«Шайыр балдар» маршы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49ED6C0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«Шайыр балдар» маршы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6A49A329">
            <w:pPr>
              <w:jc w:val="center"/>
              <w:rPr>
                <w:rFonts w:hint="default"/>
                <w:sz w:val="24"/>
                <w:szCs w:val="24"/>
                <w:lang w:val="ru-RU"/>
              </w:rPr>
            </w:pPr>
          </w:p>
        </w:tc>
        <w:tc>
          <w:tcPr>
            <w:tcW w:w="1547" w:type="dxa"/>
            <w:vAlign w:val="center"/>
          </w:tcPr>
          <w:p w14:paraId="44195B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23468A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074351B">
            <w:pPr>
              <w:jc w:val="center"/>
              <w:rPr>
                <w:sz w:val="24"/>
                <w:szCs w:val="24"/>
              </w:rPr>
            </w:pPr>
          </w:p>
        </w:tc>
      </w:tr>
      <w:tr w14:paraId="6717B4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2E2921B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0F727A9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«Кара улак»</w:t>
            </w:r>
          </w:p>
        </w:tc>
        <w:tc>
          <w:tcPr>
            <w:tcW w:w="2959" w:type="dxa"/>
            <w:vAlign w:val="center"/>
          </w:tcPr>
          <w:p w14:paraId="220C4F8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«Кара улак»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583F9FB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«Кара улак»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6BD9103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«Кара улак»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03D6CED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35D288B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0141CB5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15E77784">
            <w:pPr>
              <w:jc w:val="center"/>
              <w:rPr>
                <w:sz w:val="24"/>
                <w:szCs w:val="24"/>
              </w:rPr>
            </w:pPr>
          </w:p>
        </w:tc>
      </w:tr>
      <w:tr w14:paraId="1B7241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52209B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8EBAB0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«Тарп-тарп, тык-тык» оюну</w:t>
            </w:r>
          </w:p>
        </w:tc>
        <w:tc>
          <w:tcPr>
            <w:tcW w:w="2959" w:type="dxa"/>
            <w:vAlign w:val="center"/>
          </w:tcPr>
          <w:p w14:paraId="55C5F04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«Тарп-тарп, тык-тык» оюну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4DF91EF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«Тарп-тарп, тык-тык» оюну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2070305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«Тарп-тарп, тык-тык» оюну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2C3BDB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6918749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023BE04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371AF29">
            <w:pPr>
              <w:jc w:val="center"/>
              <w:rPr>
                <w:sz w:val="24"/>
                <w:szCs w:val="24"/>
              </w:rPr>
            </w:pPr>
          </w:p>
        </w:tc>
      </w:tr>
      <w:tr w14:paraId="2E4DCE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3454B5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044" w:type="dxa"/>
            <w:vAlign w:val="center"/>
          </w:tcPr>
          <w:p w14:paraId="58EC58D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«Күз сыйкыры»</w:t>
            </w:r>
          </w:p>
        </w:tc>
        <w:tc>
          <w:tcPr>
            <w:tcW w:w="2959" w:type="dxa"/>
            <w:vAlign w:val="center"/>
          </w:tcPr>
          <w:p w14:paraId="65D4E23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«Күз сыйкыры»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7F0EA81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«Күз сыйкыры»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0FBFF1C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«Күз сыйкыры»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7493E23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971A92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139F0E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4C854F76">
            <w:pPr>
              <w:jc w:val="center"/>
              <w:rPr>
                <w:sz w:val="24"/>
                <w:szCs w:val="24"/>
              </w:rPr>
            </w:pPr>
          </w:p>
        </w:tc>
      </w:tr>
      <w:tr w14:paraId="3C45F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7545C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2082C5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«Жардам бердик»</w:t>
            </w:r>
          </w:p>
        </w:tc>
        <w:tc>
          <w:tcPr>
            <w:tcW w:w="2959" w:type="dxa"/>
            <w:vAlign w:val="center"/>
          </w:tcPr>
          <w:p w14:paraId="016F697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«Жардам бердик»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130A471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«Жардам бердик»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53FB27E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«Жардам бердик»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436602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0D06A1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7E1CA3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0C93DD2">
            <w:pPr>
              <w:jc w:val="center"/>
              <w:rPr>
                <w:sz w:val="24"/>
                <w:szCs w:val="24"/>
              </w:rPr>
            </w:pPr>
          </w:p>
        </w:tc>
      </w:tr>
      <w:tr w14:paraId="75971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5C3F8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650933C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жалбырактар менен бий</w:t>
            </w:r>
          </w:p>
        </w:tc>
        <w:tc>
          <w:tcPr>
            <w:tcW w:w="2959" w:type="dxa"/>
            <w:vAlign w:val="center"/>
          </w:tcPr>
          <w:p w14:paraId="2A8BDB0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жалбырактар менен бий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17FA8AA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жалбырактар менен бий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35EBD8D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жалбырактар менен бий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5FE1900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9C686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0D6849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4933F9E">
            <w:pPr>
              <w:jc w:val="center"/>
              <w:rPr>
                <w:sz w:val="24"/>
                <w:szCs w:val="24"/>
              </w:rPr>
            </w:pPr>
          </w:p>
        </w:tc>
      </w:tr>
      <w:tr w14:paraId="7D6481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0A11A9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044" w:type="dxa"/>
            <w:vAlign w:val="center"/>
          </w:tcPr>
          <w:p w14:paraId="2F39BA4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жамгыр дабышы</w:t>
            </w:r>
          </w:p>
        </w:tc>
        <w:tc>
          <w:tcPr>
            <w:tcW w:w="2959" w:type="dxa"/>
            <w:vAlign w:val="center"/>
          </w:tcPr>
          <w:p w14:paraId="7BF4B5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жамгыр дабышы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550971B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жамгыр дабышы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74C4135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жамгыр дабышы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09E862A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3846B54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78AF47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3F92C122">
            <w:pPr>
              <w:jc w:val="center"/>
              <w:rPr>
                <w:sz w:val="24"/>
                <w:szCs w:val="24"/>
              </w:rPr>
            </w:pPr>
          </w:p>
        </w:tc>
      </w:tr>
      <w:tr w14:paraId="7366D0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527257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50E0425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«Тып-тып»</w:t>
            </w:r>
          </w:p>
        </w:tc>
        <w:tc>
          <w:tcPr>
            <w:tcW w:w="2959" w:type="dxa"/>
            <w:vAlign w:val="center"/>
          </w:tcPr>
          <w:p w14:paraId="560D6E5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«Тып-тып»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68CADA0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«Тып-тып»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150A40D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«Тып-тып»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6B760F2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3EC6F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269C5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B735B2C">
            <w:pPr>
              <w:jc w:val="center"/>
              <w:rPr>
                <w:sz w:val="24"/>
                <w:szCs w:val="24"/>
              </w:rPr>
            </w:pPr>
          </w:p>
        </w:tc>
      </w:tr>
      <w:tr w14:paraId="6264D5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B8164A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0FF1EAE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кол чабуу жана жөнөкөй ритмдер</w:t>
            </w:r>
          </w:p>
        </w:tc>
        <w:tc>
          <w:tcPr>
            <w:tcW w:w="2959" w:type="dxa"/>
            <w:vAlign w:val="center"/>
          </w:tcPr>
          <w:p w14:paraId="1BC8253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 чабуу жана жөнөкөй ритмдер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762402B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 чабуу жана жөнөкөй ритмдер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1100077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 чабуу жана жөнөкөй ритмдер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47AC04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42928B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685C8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60E4F252">
            <w:pPr>
              <w:jc w:val="center"/>
              <w:rPr>
                <w:sz w:val="24"/>
                <w:szCs w:val="24"/>
              </w:rPr>
            </w:pPr>
          </w:p>
        </w:tc>
      </w:tr>
      <w:tr w14:paraId="214F55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D7FD8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044" w:type="dxa"/>
            <w:vAlign w:val="center"/>
          </w:tcPr>
          <w:p w14:paraId="5F6E1B8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комуз күүсү</w:t>
            </w:r>
          </w:p>
        </w:tc>
        <w:tc>
          <w:tcPr>
            <w:tcW w:w="2959" w:type="dxa"/>
            <w:vAlign w:val="center"/>
          </w:tcPr>
          <w:p w14:paraId="68D6B52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комуз күүсү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777B645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комуз күүсү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51190D1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комуз күүсү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2C495E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D1510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42CDE2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136248E">
            <w:pPr>
              <w:jc w:val="center"/>
              <w:rPr>
                <w:sz w:val="24"/>
                <w:szCs w:val="24"/>
              </w:rPr>
            </w:pPr>
          </w:p>
        </w:tc>
      </w:tr>
      <w:tr w14:paraId="272E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23A0BE4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F83042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«Апакемдин майрамы»</w:t>
            </w:r>
          </w:p>
        </w:tc>
        <w:tc>
          <w:tcPr>
            <w:tcW w:w="2959" w:type="dxa"/>
            <w:vAlign w:val="center"/>
          </w:tcPr>
          <w:p w14:paraId="3FDFEB5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«Апакемдин майрамы»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00B9928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«Апакемдин майрамы»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41D28AB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«Апакемдин майрамы»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423203A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18412B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1DC803A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E109967">
            <w:pPr>
              <w:jc w:val="center"/>
              <w:rPr>
                <w:sz w:val="24"/>
                <w:szCs w:val="24"/>
              </w:rPr>
            </w:pPr>
          </w:p>
        </w:tc>
      </w:tr>
      <w:tr w14:paraId="4AAD8D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15DD7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294DB07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комуз черткендей жөнөкөй кыймылдар</w:t>
            </w:r>
          </w:p>
        </w:tc>
        <w:tc>
          <w:tcPr>
            <w:tcW w:w="2959" w:type="dxa"/>
            <w:vAlign w:val="center"/>
          </w:tcPr>
          <w:p w14:paraId="5EA305E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комуз черткендей жөнөкөй кыймылдар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433291F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комуз черткендей жөнөкөй кыймылдар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5DD6ECF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комуз черткендей жөнөкөй кыймылдар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376592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EDBB4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1A7AD2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DC48D2F">
            <w:pPr>
              <w:jc w:val="center"/>
              <w:rPr>
                <w:sz w:val="24"/>
                <w:szCs w:val="24"/>
              </w:rPr>
            </w:pPr>
          </w:p>
        </w:tc>
      </w:tr>
      <w:tr w14:paraId="2EC1F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2F966F3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044" w:type="dxa"/>
            <w:vAlign w:val="center"/>
          </w:tcPr>
          <w:p w14:paraId="0F2D262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«Кышкы шамал»</w:t>
            </w:r>
          </w:p>
        </w:tc>
        <w:tc>
          <w:tcPr>
            <w:tcW w:w="2959" w:type="dxa"/>
            <w:vAlign w:val="center"/>
          </w:tcPr>
          <w:p w14:paraId="369863D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«Кышкы шамал»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2CB7BC5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«Кышкы шамал»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0EC2E8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«Кышкы шамал»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029F116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3D91A46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17A7777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11530F38">
            <w:pPr>
              <w:jc w:val="center"/>
              <w:rPr>
                <w:sz w:val="24"/>
                <w:szCs w:val="24"/>
              </w:rPr>
            </w:pPr>
          </w:p>
        </w:tc>
      </w:tr>
      <w:tr w14:paraId="1F2DE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A2C4B4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5943EBC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«Кичине балаты»</w:t>
            </w:r>
          </w:p>
        </w:tc>
        <w:tc>
          <w:tcPr>
            <w:tcW w:w="2959" w:type="dxa"/>
            <w:vAlign w:val="center"/>
          </w:tcPr>
          <w:p w14:paraId="0976A6F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«Кичине балаты»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127545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«Кичине балаты»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0EC50F6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«Кичине балаты»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5C4BDD2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7692719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FA9BD0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69465B9">
            <w:pPr>
              <w:jc w:val="center"/>
              <w:rPr>
                <w:sz w:val="24"/>
                <w:szCs w:val="24"/>
              </w:rPr>
            </w:pPr>
          </w:p>
        </w:tc>
      </w:tr>
      <w:tr w14:paraId="52B111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726A8F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4F4D4D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кар бүртүк оюну</w:t>
            </w:r>
          </w:p>
        </w:tc>
        <w:tc>
          <w:tcPr>
            <w:tcW w:w="2959" w:type="dxa"/>
            <w:vAlign w:val="center"/>
          </w:tcPr>
          <w:p w14:paraId="03BA2C1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 бүртүк оюну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2362675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 бүртүк оюну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0EC3838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кар бүртүк оюну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2AEA6EA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39B002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6BCE5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3A0719A3">
            <w:pPr>
              <w:jc w:val="center"/>
              <w:rPr>
                <w:sz w:val="24"/>
                <w:szCs w:val="24"/>
              </w:rPr>
            </w:pPr>
          </w:p>
        </w:tc>
      </w:tr>
      <w:tr w14:paraId="1176DE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F11BB7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044" w:type="dxa"/>
            <w:vAlign w:val="center"/>
          </w:tcPr>
          <w:p w14:paraId="6A3C0FB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«Аяз ата келет»</w:t>
            </w:r>
          </w:p>
        </w:tc>
        <w:tc>
          <w:tcPr>
            <w:tcW w:w="2959" w:type="dxa"/>
            <w:vAlign w:val="center"/>
          </w:tcPr>
          <w:p w14:paraId="32F4313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«Аяз ата келет»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2033E34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«Аяз ата келет»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68F38E1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«Аяз ата келет»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44D48A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EEA565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10DDE1A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D6BD3E6">
            <w:pPr>
              <w:jc w:val="center"/>
              <w:rPr>
                <w:sz w:val="24"/>
                <w:szCs w:val="24"/>
              </w:rPr>
            </w:pPr>
          </w:p>
        </w:tc>
      </w:tr>
      <w:tr w14:paraId="66970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6B3B3D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5B4A092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«Ай, ай балаты»</w:t>
            </w:r>
          </w:p>
        </w:tc>
        <w:tc>
          <w:tcPr>
            <w:tcW w:w="2959" w:type="dxa"/>
            <w:vAlign w:val="center"/>
          </w:tcPr>
          <w:p w14:paraId="4D31F74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«Ай, ай балаты»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12FFDA3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«Ай, ай балаты»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359B9E0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«Ай, ай балаты»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5D8959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FE35C2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013B0B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D7D8E24">
            <w:pPr>
              <w:jc w:val="center"/>
              <w:rPr>
                <w:sz w:val="24"/>
                <w:szCs w:val="24"/>
              </w:rPr>
            </w:pPr>
          </w:p>
        </w:tc>
      </w:tr>
      <w:tr w14:paraId="17D391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2D4D61C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7ECC8BA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Жаңы жылдык тегеренүү</w:t>
            </w:r>
          </w:p>
        </w:tc>
        <w:tc>
          <w:tcPr>
            <w:tcW w:w="2959" w:type="dxa"/>
            <w:vAlign w:val="center"/>
          </w:tcPr>
          <w:p w14:paraId="0F4F711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Жаңы жылдык тегеренүү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6032FA5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Жаңы жылдык тегеренүү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32F585D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Жаңы жылдык тегеренүү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611A428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506DC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ECAE8B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4F270E1">
            <w:pPr>
              <w:jc w:val="center"/>
              <w:rPr>
                <w:sz w:val="24"/>
                <w:szCs w:val="24"/>
              </w:rPr>
            </w:pPr>
          </w:p>
        </w:tc>
      </w:tr>
      <w:tr w14:paraId="01A75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304319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2044" w:type="dxa"/>
            <w:vAlign w:val="center"/>
          </w:tcPr>
          <w:p w14:paraId="764AB16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«Шайыр коёндор»</w:t>
            </w:r>
          </w:p>
        </w:tc>
        <w:tc>
          <w:tcPr>
            <w:tcW w:w="2959" w:type="dxa"/>
            <w:vAlign w:val="center"/>
          </w:tcPr>
          <w:p w14:paraId="1A8408F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«Шайыр коёндор»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51FD129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«Шайыр коёндор»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4F9D71A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«Шайыр коёндор»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7295400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65FFC23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BCAB33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57DCA54">
            <w:pPr>
              <w:jc w:val="center"/>
              <w:rPr>
                <w:sz w:val="24"/>
                <w:szCs w:val="24"/>
              </w:rPr>
            </w:pPr>
          </w:p>
        </w:tc>
      </w:tr>
      <w:tr w14:paraId="3DA53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0E65B8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61B9305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«Коёнум»</w:t>
            </w:r>
          </w:p>
        </w:tc>
        <w:tc>
          <w:tcPr>
            <w:tcW w:w="2959" w:type="dxa"/>
            <w:vAlign w:val="center"/>
          </w:tcPr>
          <w:p w14:paraId="583EB1B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«Коёнум»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3562665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«Коёнум»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31AE345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«Коёнум»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486AD54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E4269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96FBB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8B41F0A">
            <w:pPr>
              <w:jc w:val="center"/>
              <w:rPr>
                <w:sz w:val="24"/>
                <w:szCs w:val="24"/>
              </w:rPr>
            </w:pPr>
          </w:p>
        </w:tc>
      </w:tr>
      <w:tr w14:paraId="27E0D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E54FE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4DC02DC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жеңил секирүү</w:t>
            </w:r>
          </w:p>
        </w:tc>
        <w:tc>
          <w:tcPr>
            <w:tcW w:w="2959" w:type="dxa"/>
            <w:vAlign w:val="center"/>
          </w:tcPr>
          <w:p w14:paraId="5F21263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секирүү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2E249C5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секирүү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60A17E6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секирүү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25237E8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72F9DD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36993D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378F170">
            <w:pPr>
              <w:jc w:val="center"/>
              <w:rPr>
                <w:sz w:val="24"/>
                <w:szCs w:val="24"/>
              </w:rPr>
            </w:pPr>
          </w:p>
        </w:tc>
      </w:tr>
      <w:tr w14:paraId="2D7E8F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881964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2044" w:type="dxa"/>
            <w:vAlign w:val="center"/>
          </w:tcPr>
          <w:p w14:paraId="04529CE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жаныбарлардын үнү</w:t>
            </w:r>
          </w:p>
        </w:tc>
        <w:tc>
          <w:tcPr>
            <w:tcW w:w="2959" w:type="dxa"/>
            <w:vAlign w:val="center"/>
          </w:tcPr>
          <w:p w14:paraId="2D9E1FB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жаныбарлардын үнү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5569C7B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жаныбарлардын үнү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6C4DC35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жаныбарлардын үнү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43AB8C4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E6BFD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502F88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1E37EB46">
            <w:pPr>
              <w:jc w:val="center"/>
              <w:rPr>
                <w:sz w:val="24"/>
                <w:szCs w:val="24"/>
              </w:rPr>
            </w:pPr>
          </w:p>
        </w:tc>
      </w:tr>
      <w:tr w14:paraId="04B9C4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200DFE3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178733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«Күчүгүм бар кичине»</w:t>
            </w:r>
          </w:p>
        </w:tc>
        <w:tc>
          <w:tcPr>
            <w:tcW w:w="2959" w:type="dxa"/>
            <w:vAlign w:val="center"/>
          </w:tcPr>
          <w:p w14:paraId="0DAC864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«Күчүгүм бар кичине»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4DF4356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«Күчүгүм бар кичине»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10B552C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«Күчүгүм бар кичине»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0446F46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7D4CA34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1E896B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673CE2D4">
            <w:pPr>
              <w:jc w:val="center"/>
              <w:rPr>
                <w:sz w:val="24"/>
                <w:szCs w:val="24"/>
              </w:rPr>
            </w:pPr>
          </w:p>
        </w:tc>
      </w:tr>
      <w:tr w14:paraId="02201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B9585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505FCE4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жаныбарлар бийи</w:t>
            </w:r>
          </w:p>
        </w:tc>
        <w:tc>
          <w:tcPr>
            <w:tcW w:w="2959" w:type="dxa"/>
            <w:vAlign w:val="center"/>
          </w:tcPr>
          <w:p w14:paraId="4D06EBB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жаныбарлар бийи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43BFCEE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жаныбарлар бийи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2E1DEBF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жаныбарлар бийи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2933382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5A3F889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A661F8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5F56E15">
            <w:pPr>
              <w:jc w:val="center"/>
              <w:rPr>
                <w:sz w:val="24"/>
                <w:szCs w:val="24"/>
              </w:rPr>
            </w:pPr>
          </w:p>
        </w:tc>
      </w:tr>
      <w:tr w14:paraId="39806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6B0071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</w:t>
            </w:r>
          </w:p>
        </w:tc>
        <w:tc>
          <w:tcPr>
            <w:tcW w:w="2044" w:type="dxa"/>
            <w:vAlign w:val="center"/>
          </w:tcPr>
          <w:p w14:paraId="2BBF42B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«Топ топаем»</w:t>
            </w:r>
          </w:p>
        </w:tc>
        <w:tc>
          <w:tcPr>
            <w:tcW w:w="2959" w:type="dxa"/>
            <w:vAlign w:val="center"/>
          </w:tcPr>
          <w:p w14:paraId="18B5256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«Топ топаем»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703549B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«Топ топаем»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3B272FE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«Топ топаем»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5463460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0AD0BA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B9BF1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C375DE7">
            <w:pPr>
              <w:jc w:val="center"/>
              <w:rPr>
                <w:sz w:val="24"/>
                <w:szCs w:val="24"/>
              </w:rPr>
            </w:pPr>
          </w:p>
        </w:tc>
      </w:tr>
      <w:tr w14:paraId="73626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6F5ADA8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489CD65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«Ай чыкты»</w:t>
            </w:r>
          </w:p>
        </w:tc>
        <w:tc>
          <w:tcPr>
            <w:tcW w:w="2959" w:type="dxa"/>
            <w:vAlign w:val="center"/>
          </w:tcPr>
          <w:p w14:paraId="46CC211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«Ай чыкты»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5790E5A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«Ай чыкты»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735BB31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«Ай чыкты»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294F52C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1AE25C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83792B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55E89B0">
            <w:pPr>
              <w:jc w:val="center"/>
              <w:rPr>
                <w:sz w:val="24"/>
                <w:szCs w:val="24"/>
              </w:rPr>
            </w:pPr>
          </w:p>
        </w:tc>
      </w:tr>
      <w:tr w14:paraId="245140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3D4C11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77E256C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ритмдүү кол кыймылдары</w:t>
            </w:r>
          </w:p>
        </w:tc>
        <w:tc>
          <w:tcPr>
            <w:tcW w:w="2959" w:type="dxa"/>
            <w:vAlign w:val="center"/>
          </w:tcPr>
          <w:p w14:paraId="2763EA9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ритмдүү кол кыймылдары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66732E9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ритмдүү кол кыймылдары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46E32E8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ритмдүү кол кыймылдары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361CA5D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5E27F13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77292F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2256781">
            <w:pPr>
              <w:jc w:val="center"/>
              <w:rPr>
                <w:sz w:val="24"/>
                <w:szCs w:val="24"/>
              </w:rPr>
            </w:pPr>
          </w:p>
        </w:tc>
      </w:tr>
      <w:tr w14:paraId="2904C7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C2E5E2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044" w:type="dxa"/>
            <w:vAlign w:val="center"/>
          </w:tcPr>
          <w:p w14:paraId="6434C2F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«Жазгы суулар»</w:t>
            </w:r>
          </w:p>
        </w:tc>
        <w:tc>
          <w:tcPr>
            <w:tcW w:w="2959" w:type="dxa"/>
            <w:vAlign w:val="center"/>
          </w:tcPr>
          <w:p w14:paraId="494273A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«Жазгы суулар»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1883B91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«Жазгы суулар»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550A64B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«Жазгы суулар»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12A3A5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786F4F1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0848B26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E3489A2">
            <w:pPr>
              <w:jc w:val="center"/>
              <w:rPr>
                <w:sz w:val="24"/>
                <w:szCs w:val="24"/>
              </w:rPr>
            </w:pPr>
          </w:p>
        </w:tc>
      </w:tr>
      <w:tr w14:paraId="06B66A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6F5C3FC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34BEAF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«Тынчтык ыры»</w:t>
            </w:r>
          </w:p>
        </w:tc>
        <w:tc>
          <w:tcPr>
            <w:tcW w:w="2959" w:type="dxa"/>
            <w:vAlign w:val="center"/>
          </w:tcPr>
          <w:p w14:paraId="4C5D78A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«Тынчтык ыры»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3E94357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«Тынчтык ыры»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663D07E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«Тынчтык ыры»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7A26674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A7A8E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D4E29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6C8B323C">
            <w:pPr>
              <w:jc w:val="center"/>
              <w:rPr>
                <w:sz w:val="24"/>
                <w:szCs w:val="24"/>
              </w:rPr>
            </w:pPr>
          </w:p>
        </w:tc>
      </w:tr>
      <w:tr w14:paraId="21C54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6A09771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50C29B7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топ менен жөнөкөй кыймылдар</w:t>
            </w:r>
          </w:p>
        </w:tc>
        <w:tc>
          <w:tcPr>
            <w:tcW w:w="2959" w:type="dxa"/>
            <w:vAlign w:val="center"/>
          </w:tcPr>
          <w:p w14:paraId="53D61E1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топ менен жөнөкөй кыймылдар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2F58F8F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топ менен жөнөкөй кыймылдар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610D6F8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топ менен жөнөкөй кыймылдар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3AEC0DB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8ED375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04B1C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6680DD42">
            <w:pPr>
              <w:jc w:val="center"/>
              <w:rPr>
                <w:sz w:val="24"/>
                <w:szCs w:val="24"/>
              </w:rPr>
            </w:pPr>
          </w:p>
        </w:tc>
      </w:tr>
      <w:tr w14:paraId="1805A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317E545A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11</w:t>
            </w:r>
          </w:p>
        </w:tc>
        <w:tc>
          <w:tcPr>
            <w:tcW w:w="2044" w:type="dxa"/>
            <w:vAlign w:val="center"/>
          </w:tcPr>
          <w:p w14:paraId="346C990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куштардын үнү</w:t>
            </w:r>
          </w:p>
        </w:tc>
        <w:tc>
          <w:tcPr>
            <w:tcW w:w="2959" w:type="dxa"/>
            <w:vAlign w:val="center"/>
          </w:tcPr>
          <w:p w14:paraId="017C62E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куштардын үнү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48B943F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куштардын үнү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17E2DF0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куштардын үнү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1486A9F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AFEE1B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719AEA5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590FDE4">
            <w:pPr>
              <w:jc w:val="center"/>
              <w:rPr>
                <w:sz w:val="24"/>
                <w:szCs w:val="24"/>
              </w:rPr>
            </w:pPr>
          </w:p>
        </w:tc>
      </w:tr>
      <w:tr w14:paraId="1610C3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BC565C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63617C1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«Чып-чып»</w:t>
            </w:r>
          </w:p>
        </w:tc>
        <w:tc>
          <w:tcPr>
            <w:tcW w:w="2959" w:type="dxa"/>
            <w:vAlign w:val="center"/>
          </w:tcPr>
          <w:p w14:paraId="244044B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«Чып-чып»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148A346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«Чып-чып»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7AD9AE8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«Чып-чып»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1970301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6FCA8E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7C96423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397D68D6">
            <w:pPr>
              <w:jc w:val="center"/>
              <w:rPr>
                <w:sz w:val="24"/>
                <w:szCs w:val="24"/>
              </w:rPr>
            </w:pPr>
          </w:p>
        </w:tc>
      </w:tr>
      <w:tr w14:paraId="7E7F27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E779C8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3F4F3E2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канат кагуу</w:t>
            </w:r>
          </w:p>
        </w:tc>
        <w:tc>
          <w:tcPr>
            <w:tcW w:w="2959" w:type="dxa"/>
            <w:vAlign w:val="center"/>
          </w:tcPr>
          <w:p w14:paraId="7888203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канат кагуу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1B6F5E9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канат кагуу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79DDB04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канат кагуу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1B4667B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1AD7DF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B21A65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F15B2C9">
            <w:pPr>
              <w:jc w:val="center"/>
              <w:rPr>
                <w:sz w:val="24"/>
                <w:szCs w:val="24"/>
              </w:rPr>
            </w:pPr>
          </w:p>
        </w:tc>
      </w:tr>
      <w:tr w14:paraId="3A8562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AD170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  <w:tc>
          <w:tcPr>
            <w:tcW w:w="2044" w:type="dxa"/>
            <w:vAlign w:val="center"/>
          </w:tcPr>
          <w:p w14:paraId="0B7C4FE5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жазгы жаратылыштын үндөрү</w:t>
            </w:r>
          </w:p>
        </w:tc>
        <w:tc>
          <w:tcPr>
            <w:tcW w:w="2959" w:type="dxa"/>
            <w:vAlign w:val="center"/>
          </w:tcPr>
          <w:p w14:paraId="5AC19D3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жазгы жаратылыштын үндөрү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494E4FF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жазгы жаратылыштын үндөрү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4F2E4F7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жазгы жаратылыштын үндөрү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60713EF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3A44A2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FA099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1B2425FD">
            <w:pPr>
              <w:jc w:val="center"/>
              <w:rPr>
                <w:sz w:val="24"/>
                <w:szCs w:val="24"/>
              </w:rPr>
            </w:pPr>
          </w:p>
        </w:tc>
      </w:tr>
      <w:tr w14:paraId="4894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3D78B86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4A3AE8D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«Жаз келди»</w:t>
            </w:r>
          </w:p>
        </w:tc>
        <w:tc>
          <w:tcPr>
            <w:tcW w:w="2959" w:type="dxa"/>
            <w:vAlign w:val="center"/>
          </w:tcPr>
          <w:p w14:paraId="069079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«Жаз келди»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4D902FC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«Жаз келди»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2F505BF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«Жаз келди»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4022509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0E07DD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B48C8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F4582B3">
            <w:pPr>
              <w:jc w:val="center"/>
              <w:rPr>
                <w:sz w:val="24"/>
                <w:szCs w:val="24"/>
              </w:rPr>
            </w:pPr>
          </w:p>
        </w:tc>
      </w:tr>
      <w:tr w14:paraId="003FC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4F3FF0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03D823C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гүлдөй ачылуу</w:t>
            </w:r>
          </w:p>
        </w:tc>
        <w:tc>
          <w:tcPr>
            <w:tcW w:w="2959" w:type="dxa"/>
            <w:vAlign w:val="center"/>
          </w:tcPr>
          <w:p w14:paraId="47D85F4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гүлдөй ачылуу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47DE919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гүлдөй ачылуу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1685F5F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гүлдөй ачылуу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4A226D9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59C842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53A98DC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D08A8C4">
            <w:pPr>
              <w:jc w:val="center"/>
              <w:rPr>
                <w:sz w:val="24"/>
                <w:szCs w:val="24"/>
              </w:rPr>
            </w:pPr>
          </w:p>
        </w:tc>
      </w:tr>
      <w:tr w14:paraId="4566A2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F596EA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  <w:tc>
          <w:tcPr>
            <w:tcW w:w="2044" w:type="dxa"/>
            <w:vAlign w:val="center"/>
          </w:tcPr>
          <w:p w14:paraId="3018EAD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жеңил назик музыка</w:t>
            </w:r>
          </w:p>
        </w:tc>
        <w:tc>
          <w:tcPr>
            <w:tcW w:w="2959" w:type="dxa"/>
            <w:vAlign w:val="center"/>
          </w:tcPr>
          <w:p w14:paraId="701AB67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назик музыка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6D4DEAD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назик музыка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23A1369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назик музыка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4F64AD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507CC4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5616E0A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2E6B845">
            <w:pPr>
              <w:jc w:val="center"/>
              <w:rPr>
                <w:sz w:val="24"/>
                <w:szCs w:val="24"/>
              </w:rPr>
            </w:pPr>
          </w:p>
        </w:tc>
      </w:tr>
      <w:tr w14:paraId="514C0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C722D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103A18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гүл жөнүндө кыска ыр</w:t>
            </w:r>
          </w:p>
        </w:tc>
        <w:tc>
          <w:tcPr>
            <w:tcW w:w="2959" w:type="dxa"/>
            <w:vAlign w:val="center"/>
          </w:tcPr>
          <w:p w14:paraId="10D7184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 жөнүндө кыска ыр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7EF1B93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 жөнүндө кыска ыр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4153135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 жөнүндө кыска ыр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0CB78BF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B41D1A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53BAC75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D3BEB4E">
            <w:pPr>
              <w:jc w:val="center"/>
              <w:rPr>
                <w:sz w:val="24"/>
                <w:szCs w:val="24"/>
              </w:rPr>
            </w:pPr>
          </w:p>
        </w:tc>
      </w:tr>
      <w:tr w14:paraId="198B8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731B0E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3B45C79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гүл жана көпөлөк кыймылдары</w:t>
            </w:r>
          </w:p>
        </w:tc>
        <w:tc>
          <w:tcPr>
            <w:tcW w:w="2959" w:type="dxa"/>
            <w:vAlign w:val="center"/>
          </w:tcPr>
          <w:p w14:paraId="7068161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 жана көпөлөк кыймылдары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46F9A78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 жана көпөлөк кыймылдары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7B3D098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гүл жана көпөлөк кыймылдары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4D260DB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16CE027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4DA6917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493D17D">
            <w:pPr>
              <w:jc w:val="center"/>
              <w:rPr>
                <w:sz w:val="24"/>
                <w:szCs w:val="24"/>
              </w:rPr>
            </w:pPr>
          </w:p>
        </w:tc>
      </w:tr>
      <w:tr w14:paraId="0F4AB8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874AF6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  <w:tc>
          <w:tcPr>
            <w:tcW w:w="2044" w:type="dxa"/>
            <w:vAlign w:val="center"/>
          </w:tcPr>
          <w:p w14:paraId="051A323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суунун шылдыроосу</w:t>
            </w:r>
          </w:p>
        </w:tc>
        <w:tc>
          <w:tcPr>
            <w:tcW w:w="2959" w:type="dxa"/>
            <w:vAlign w:val="center"/>
          </w:tcPr>
          <w:p w14:paraId="2828163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суунун шылдыроосу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0EEEBC5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суунун шылдыроосу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2660CBF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суунун шылдыроосу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37863C5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6112BDD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05BA076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113DF50">
            <w:pPr>
              <w:jc w:val="center"/>
              <w:rPr>
                <w:sz w:val="24"/>
                <w:szCs w:val="24"/>
              </w:rPr>
            </w:pPr>
          </w:p>
        </w:tc>
      </w:tr>
      <w:tr w14:paraId="74E9F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58E944B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4BCB1A8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суу жөнүндө кыска ыр</w:t>
            </w:r>
          </w:p>
        </w:tc>
        <w:tc>
          <w:tcPr>
            <w:tcW w:w="2959" w:type="dxa"/>
            <w:vAlign w:val="center"/>
          </w:tcPr>
          <w:p w14:paraId="29634A8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суу жөнүндө кыска ыр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5636858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суу жөнүндө кыска ыр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3CD905D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суу жөнүндө кыска ыр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5AF1E10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762CC9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00767CE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62028B6E">
            <w:pPr>
              <w:jc w:val="center"/>
              <w:rPr>
                <w:sz w:val="24"/>
                <w:szCs w:val="24"/>
              </w:rPr>
            </w:pPr>
          </w:p>
        </w:tc>
      </w:tr>
      <w:tr w14:paraId="3BA6DE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312CC2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6645C34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толкун сыяктуу кыймыл</w:t>
            </w:r>
          </w:p>
        </w:tc>
        <w:tc>
          <w:tcPr>
            <w:tcW w:w="2959" w:type="dxa"/>
            <w:vAlign w:val="center"/>
          </w:tcPr>
          <w:p w14:paraId="5BF1D72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толкун сыяктуу кыймыл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01BF1ED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толкун сыяктуу кыймыл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7DCD978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толкун сыяктуу кыймыл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18497EC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323F11B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773AA9F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CD74043">
            <w:pPr>
              <w:jc w:val="center"/>
              <w:rPr>
                <w:sz w:val="24"/>
                <w:szCs w:val="24"/>
              </w:rPr>
            </w:pPr>
          </w:p>
        </w:tc>
      </w:tr>
      <w:tr w14:paraId="294EC2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22E528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  <w:tc>
          <w:tcPr>
            <w:tcW w:w="2044" w:type="dxa"/>
            <w:vAlign w:val="center"/>
          </w:tcPr>
          <w:p w14:paraId="4229EED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улуттук күү</w:t>
            </w:r>
          </w:p>
        </w:tc>
        <w:tc>
          <w:tcPr>
            <w:tcW w:w="2959" w:type="dxa"/>
            <w:vAlign w:val="center"/>
          </w:tcPr>
          <w:p w14:paraId="76E1797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улуттук күү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5D66DED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улуттук күү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6B8B631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улуттук күү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30BF97C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DA2895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3FCAFF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61A1875E">
            <w:pPr>
              <w:jc w:val="center"/>
              <w:rPr>
                <w:sz w:val="24"/>
                <w:szCs w:val="24"/>
              </w:rPr>
            </w:pPr>
          </w:p>
        </w:tc>
      </w:tr>
      <w:tr w14:paraId="7F34DF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6021B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6E09B75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«Нооруз майрамы»</w:t>
            </w:r>
          </w:p>
        </w:tc>
        <w:tc>
          <w:tcPr>
            <w:tcW w:w="2959" w:type="dxa"/>
            <w:vAlign w:val="center"/>
          </w:tcPr>
          <w:p w14:paraId="502187F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«Нооруз майрамы»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09FA74E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«Нооруз майрамы»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60CD659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«Нооруз майрамы»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775EDB6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D810F3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71E4984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ECA99A9">
            <w:pPr>
              <w:jc w:val="center"/>
              <w:rPr>
                <w:sz w:val="24"/>
                <w:szCs w:val="24"/>
              </w:rPr>
            </w:pPr>
          </w:p>
        </w:tc>
      </w:tr>
      <w:tr w14:paraId="021FB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55CA36A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49478E9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жеңил улуттук кыймылдар</w:t>
            </w:r>
          </w:p>
        </w:tc>
        <w:tc>
          <w:tcPr>
            <w:tcW w:w="2959" w:type="dxa"/>
            <w:vAlign w:val="center"/>
          </w:tcPr>
          <w:p w14:paraId="5D0BCFF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улуттук кыймылдар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7B6A252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улуттук кыймылдар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419E960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жеңил улуттук кыймылдар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7C98F0C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039A1A66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40752A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113BB87">
            <w:pPr>
              <w:jc w:val="center"/>
              <w:rPr>
                <w:sz w:val="24"/>
                <w:szCs w:val="24"/>
              </w:rPr>
            </w:pPr>
          </w:p>
        </w:tc>
      </w:tr>
      <w:tr w14:paraId="213A33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3B11061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  <w:tc>
          <w:tcPr>
            <w:tcW w:w="2044" w:type="dxa"/>
            <w:vAlign w:val="center"/>
          </w:tcPr>
          <w:p w14:paraId="7A5EFAC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жеңишке арналган марш</w:t>
            </w:r>
          </w:p>
        </w:tc>
        <w:tc>
          <w:tcPr>
            <w:tcW w:w="2959" w:type="dxa"/>
            <w:vAlign w:val="center"/>
          </w:tcPr>
          <w:p w14:paraId="2C59900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жеңишке арналган марш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684B108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жеңишке арналган марш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10270F04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жеңишке арналган марш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7D4692B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E567E6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5212228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5318929">
            <w:pPr>
              <w:jc w:val="center"/>
              <w:rPr>
                <w:sz w:val="24"/>
                <w:szCs w:val="24"/>
              </w:rPr>
            </w:pPr>
          </w:p>
        </w:tc>
      </w:tr>
      <w:tr w14:paraId="6B7745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5F5CB2CF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54B0D51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тынчтык жөнүндө кыска ыр</w:t>
            </w:r>
          </w:p>
        </w:tc>
        <w:tc>
          <w:tcPr>
            <w:tcW w:w="2959" w:type="dxa"/>
            <w:vAlign w:val="center"/>
          </w:tcPr>
          <w:p w14:paraId="3E5FE9A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тынчтык жөнүндө кыска ыр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6C0CBA7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тынчтык жөнүндө кыска ыр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1B784C1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тынчтык жөнүндө кыска ыр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564D709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3C0D142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75F33D54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15BDCF2C">
            <w:pPr>
              <w:jc w:val="center"/>
              <w:rPr>
                <w:sz w:val="24"/>
                <w:szCs w:val="24"/>
              </w:rPr>
            </w:pPr>
          </w:p>
        </w:tc>
      </w:tr>
      <w:tr w14:paraId="34FD95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3AE7E1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7177D1F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түз басуу</w:t>
            </w:r>
          </w:p>
        </w:tc>
        <w:tc>
          <w:tcPr>
            <w:tcW w:w="2959" w:type="dxa"/>
            <w:vAlign w:val="center"/>
          </w:tcPr>
          <w:p w14:paraId="3338BD6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түз басуу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12836D2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түз басуу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50E60869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түз басуу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36B7FE7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1B7C18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727A559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6D5FD09">
            <w:pPr>
              <w:jc w:val="center"/>
              <w:rPr>
                <w:sz w:val="24"/>
                <w:szCs w:val="24"/>
              </w:rPr>
            </w:pPr>
          </w:p>
        </w:tc>
      </w:tr>
      <w:tr w14:paraId="74A09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0DFCE83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  <w:tc>
          <w:tcPr>
            <w:tcW w:w="2044" w:type="dxa"/>
            <w:vAlign w:val="center"/>
          </w:tcPr>
          <w:p w14:paraId="65F1284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«Утро» / таңкы музыка</w:t>
            </w:r>
          </w:p>
        </w:tc>
        <w:tc>
          <w:tcPr>
            <w:tcW w:w="2959" w:type="dxa"/>
            <w:vAlign w:val="center"/>
          </w:tcPr>
          <w:p w14:paraId="5C5675BE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«Утро» / таңкы музыка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74A474B3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«Утро» / таңкы музыка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44F181F7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«Утро» / таңкы музыка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15189D2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33F1A04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297F31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35D0F9C">
            <w:pPr>
              <w:jc w:val="center"/>
              <w:rPr>
                <w:sz w:val="24"/>
                <w:szCs w:val="24"/>
              </w:rPr>
            </w:pPr>
          </w:p>
        </w:tc>
      </w:tr>
      <w:tr w14:paraId="60EB6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4AB46BB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22A1260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«Күн чыкты»</w:t>
            </w:r>
          </w:p>
        </w:tc>
        <w:tc>
          <w:tcPr>
            <w:tcW w:w="2959" w:type="dxa"/>
            <w:vAlign w:val="center"/>
          </w:tcPr>
          <w:p w14:paraId="05E4A18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«Күн чыкты»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33468F4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«Күн чыкты»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195E977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«Күн чыкты»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37613CE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62F684E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22B69B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08AAE432">
            <w:pPr>
              <w:jc w:val="center"/>
              <w:rPr>
                <w:sz w:val="24"/>
                <w:szCs w:val="24"/>
              </w:rPr>
            </w:pPr>
          </w:p>
        </w:tc>
      </w:tr>
      <w:tr w14:paraId="4A295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15718AE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6067051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колду өйдө көтөрүү, жай бий</w:t>
            </w:r>
          </w:p>
        </w:tc>
        <w:tc>
          <w:tcPr>
            <w:tcW w:w="2959" w:type="dxa"/>
            <w:vAlign w:val="center"/>
          </w:tcPr>
          <w:p w14:paraId="067C3C2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колду өйдө көтөрүү, жай бий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5CC2799F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колду өйдө көтөрүү, жай бий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5C8D54A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колду өйдө көтөрүү, жай бий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51AEEDD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2EAE2FA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34C1190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760EBDC5">
            <w:pPr>
              <w:jc w:val="center"/>
              <w:rPr>
                <w:sz w:val="24"/>
                <w:szCs w:val="24"/>
              </w:rPr>
            </w:pPr>
          </w:p>
        </w:tc>
      </w:tr>
      <w:tr w14:paraId="6B02C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4132641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044" w:type="dxa"/>
            <w:vAlign w:val="center"/>
          </w:tcPr>
          <w:p w14:paraId="752AD27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Муз. уктуруу: жайкы жаратылыштын үндөрү</w:t>
            </w:r>
          </w:p>
        </w:tc>
        <w:tc>
          <w:tcPr>
            <w:tcW w:w="2959" w:type="dxa"/>
            <w:vAlign w:val="center"/>
          </w:tcPr>
          <w:p w14:paraId="5DB4FA1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жайкы жаратылыштын үндөрү боюнча музыканы угуп, анын маанайын айырмалайт.</w:t>
            </w:r>
          </w:p>
        </w:tc>
        <w:tc>
          <w:tcPr>
            <w:tcW w:w="2618" w:type="dxa"/>
            <w:vAlign w:val="center"/>
          </w:tcPr>
          <w:p w14:paraId="12447D8B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жайкы жаратылыштын үндөрү боюнча музыканын мүнөзүнө жараша жөнөкөй жооп кыймылын аткарат.</w:t>
            </w:r>
          </w:p>
        </w:tc>
        <w:tc>
          <w:tcPr>
            <w:tcW w:w="2468" w:type="dxa"/>
            <w:vAlign w:val="center"/>
          </w:tcPr>
          <w:p w14:paraId="3ED3E470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жайкы жаратылыштын үндөрү боюнча музыканын маанайына жараша өзү тандаган жөнөкөй кыймылын көрсөтөт.</w:t>
            </w:r>
          </w:p>
        </w:tc>
        <w:tc>
          <w:tcPr>
            <w:tcW w:w="712" w:type="dxa"/>
            <w:vAlign w:val="center"/>
          </w:tcPr>
          <w:p w14:paraId="260FDC1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5C2470A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5CFDE3C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533BDE24">
            <w:pPr>
              <w:jc w:val="center"/>
              <w:rPr>
                <w:sz w:val="24"/>
                <w:szCs w:val="24"/>
              </w:rPr>
            </w:pPr>
          </w:p>
        </w:tc>
      </w:tr>
      <w:tr w14:paraId="64284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73328B5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4EEC194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Ырдоо: кыска жайкы ыр</w:t>
            </w:r>
          </w:p>
        </w:tc>
        <w:tc>
          <w:tcPr>
            <w:tcW w:w="2959" w:type="dxa"/>
            <w:vAlign w:val="center"/>
          </w:tcPr>
          <w:p w14:paraId="60681B66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кыска жайкы ыр ырынан кыска бөлүктү угуп, үлгү боюнча кайталап айтат.</w:t>
            </w:r>
          </w:p>
        </w:tc>
        <w:tc>
          <w:tcPr>
            <w:tcW w:w="2618" w:type="dxa"/>
            <w:vAlign w:val="center"/>
          </w:tcPr>
          <w:p w14:paraId="0028DEA2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кыска жайкы ыр ырынын кыска бөлүгүнө кошулуп, үнүн жана ыргагын тууралоого аракет кылат.</w:t>
            </w:r>
          </w:p>
        </w:tc>
        <w:tc>
          <w:tcPr>
            <w:tcW w:w="2468" w:type="dxa"/>
            <w:vAlign w:val="center"/>
          </w:tcPr>
          <w:p w14:paraId="197F8A8A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кыска жайкы ыр ырына өзүнүн үнүн жана жөнөкөй кыймылын кошуп аткарат.</w:t>
            </w:r>
          </w:p>
        </w:tc>
        <w:tc>
          <w:tcPr>
            <w:tcW w:w="712" w:type="dxa"/>
            <w:vAlign w:val="center"/>
          </w:tcPr>
          <w:p w14:paraId="26569DC2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42DA8F00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689ABD0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30799AED">
            <w:pPr>
              <w:jc w:val="center"/>
              <w:rPr>
                <w:sz w:val="24"/>
                <w:szCs w:val="24"/>
              </w:rPr>
            </w:pPr>
          </w:p>
        </w:tc>
      </w:tr>
      <w:tr w14:paraId="0813A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1" w:type="dxa"/>
            <w:vAlign w:val="center"/>
          </w:tcPr>
          <w:p w14:paraId="2625FE5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44" w:type="dxa"/>
            <w:vAlign w:val="center"/>
          </w:tcPr>
          <w:p w14:paraId="154EDF38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Ритмика: эркин жеңил кыймылдар</w:t>
            </w:r>
          </w:p>
        </w:tc>
        <w:tc>
          <w:tcPr>
            <w:tcW w:w="2959" w:type="dxa"/>
            <w:vAlign w:val="center"/>
          </w:tcPr>
          <w:p w14:paraId="3148E63D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эркин жеңил кыймылдар боюнча көрсөтүлгөн жөнөкөй ритмдик кыймылды кайталап аткарат.</w:t>
            </w:r>
          </w:p>
        </w:tc>
        <w:tc>
          <w:tcPr>
            <w:tcW w:w="2618" w:type="dxa"/>
            <w:vAlign w:val="center"/>
          </w:tcPr>
          <w:p w14:paraId="773BDCF1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эркин жеңил кыймылдар боюнча кыймылдарды музыка менен бир убакта топ менен аткарат.</w:t>
            </w:r>
          </w:p>
        </w:tc>
        <w:tc>
          <w:tcPr>
            <w:tcW w:w="2468" w:type="dxa"/>
            <w:vAlign w:val="center"/>
          </w:tcPr>
          <w:p w14:paraId="581215EC">
            <w:pPr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эркин жеңил кыймылдар боюнча музыкага ылайык өзү тандаган жөнөкөй кыймылды кошуп аткарат.</w:t>
            </w:r>
          </w:p>
        </w:tc>
        <w:tc>
          <w:tcPr>
            <w:tcW w:w="712" w:type="dxa"/>
            <w:vAlign w:val="center"/>
          </w:tcPr>
          <w:p w14:paraId="57976ED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47" w:type="dxa"/>
            <w:vAlign w:val="center"/>
          </w:tcPr>
          <w:p w14:paraId="2679634B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355" w:type="dxa"/>
            <w:vAlign w:val="center"/>
          </w:tcPr>
          <w:p w14:paraId="595E0A31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691" w:type="dxa"/>
            <w:vAlign w:val="center"/>
          </w:tcPr>
          <w:p w14:paraId="2F7929B5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B103A20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18C772C">
      <w:pPr>
        <w:pageBreakBefore/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КЕНЖЕ ТОП ҮЧҮН МУЗЫКА САБАГЫНЫН КОНСПЕКТТЕРИ</w:t>
      </w:r>
    </w:p>
    <w:p w14:paraId="270BD87B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1-САБАК</w:t>
      </w:r>
    </w:p>
    <w:p w14:paraId="0F6700F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«Шайыр балдар» | Музыка уктуруу: «Шайыр балдар» маршы. Ырдоо: «Кара улак». Ритмика: «Тарп-тарп, тык-тык» оюну.</w:t>
      </w:r>
    </w:p>
    <w:p w14:paraId="0D69ADC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«Шайыр балдар» | Музыка уктуруу: «Шайыр балдар» маршы. Ырдоо: «Кара улак». Ритмика: «Тарп-тарп, тык-тык» оюну. темасына байланышкан музыканы угуу, ырдын кыска бөлүгүн кайталоо жана ритмикалык кыймылдарды аткаруу.</w:t>
      </w:r>
    </w:p>
    <w:p w14:paraId="4563ABE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45ED43D6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1E054D8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6403826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«Шайыр балдар» | Музыка уктуруу: «Шайыр балдар» маршы. Ырдоо: «Кара улак». Ритмика: «Тарп-тарп, тык-тык» оюну.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2408BAD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««Шайыр балдар» | Музыка уктуруу: «Шайыр балдар» маршы. Ырдоо: «Кара улак». Ритмика: «Тарп-тарп, тык-тык» оюну.» темасы боюнча угуу, ырдоо жана кыймылдар кыскача кайталанат. Балдар макталып, сабак жакшы маанайда жыйынтыкталат.</w:t>
      </w:r>
    </w:p>
    <w:p w14:paraId="5C7C2842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2-САБАК</w:t>
      </w:r>
    </w:p>
    <w:p w14:paraId="415BB18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«Күз сыйкыры» | Музыка уктуруу: «Күз сыйкыры». Ырдоо: «Жардам бердик». Ритмика: жалбырактар менен бий.</w:t>
      </w:r>
    </w:p>
    <w:p w14:paraId="7D342A0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«Күз сыйкыры» | Музыка уктуруу: «Күз сыйкыры». Ырдоо: «Жардам бердик». Ритмика: жалбырактар менен бий. темасына байланышкан музыканы угуу, ырдын кыска бөлүгүн кайталоо жана ритмикалык кыймылдарды аткаруу.</w:t>
      </w:r>
    </w:p>
    <w:p w14:paraId="55D7FA1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02E57AA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765D5AC5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70C0B8A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«Күз сыйкыры» | Музыка уктуруу: «Күз сыйкыры». Ырдоо: «Жардам бердик». Ритмика: жалбырактар менен бий.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1FFEFCC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««Күз сыйкыры» | Музыка уктуруу: «Күз сыйкыры». Ырдоо: «Жардам бердик». Ритмика: жалбырактар менен бий.» темасы боюнча угуу, ырдоо жана кыймылдар кыскача кайталанат. Балдар макталып, сабак жакшы маанайда жыйынтыкталат.</w:t>
      </w:r>
    </w:p>
    <w:p w14:paraId="5640D798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3-САБАК</w:t>
      </w:r>
    </w:p>
    <w:p w14:paraId="359CD7EE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«Жамгыр дабышы» | Музыка уктуруу: жамгыр дабышы. Ырдоо: «Тып-тып». Ритмика: кол чабуу жана жөнөкөй ритмдер.</w:t>
      </w:r>
    </w:p>
    <w:p w14:paraId="465ACC12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«Жамгыр дабышы» | Музыка уктуруу: жамгыр дабышы. Ырдоо: «Тып-тып». Ритмика: кол чабуу жана жөнөкөй ритмдер. темасына байланышкан музыканы угуу, ырдын кыска бөлүгүн кайталоо жана ритмикалык кыймылдарды аткаруу.</w:t>
      </w:r>
    </w:p>
    <w:p w14:paraId="65CA8ADE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662C17C8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7D62F1B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19BAFC35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«Жамгыр дабышы» | Музыка уктуруу: жамгыр дабышы. Ырдоо: «Тып-тып». Ритмика: кол чабуу жана жөнөкөй ритмдер.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2D21093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««Жамгыр дабышы» | Музыка уктуруу: жамгыр дабышы. Ырдоо: «Тып-тып». Ритмика: кол чабуу жана жөнөкөй ритмдер.» темасы боюнча угуу, ырдоо жана кыймылдар кыскача кайталанат. Балдар макталып, сабак жакшы маанайда жыйынтыкталат.</w:t>
      </w:r>
    </w:p>
    <w:p w14:paraId="3BAE59F6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4-САБАК</w:t>
      </w:r>
    </w:p>
    <w:p w14:paraId="528A3C38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«Комуз күүсү» | Музыка уктуруу: комуз күүсү. Ырдоо: «Апакемдин майрамы». Ритмика: комуз черткендей жөнөкөй кыймылдар.</w:t>
      </w:r>
    </w:p>
    <w:p w14:paraId="5F110276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«Комуз күүсү» | Музыка уктуруу: комуз күүсү. Ырдоо: «Апакемдин майрамы». Ритмика: комуз черткендей жөнөкөй кыймылдар. темасына байланышкан музыканы угуу, ырдын кыска бөлүгүн кайталоо жана ритмикалык кыймылдарды аткаруу.</w:t>
      </w:r>
    </w:p>
    <w:p w14:paraId="28ABD858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39721F4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6AE18838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24D3923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«Комуз күүсү» | Музыка уктуруу: комуз күүсү. Ырдоо: «Апакемдин майрамы». Ритмика: комуз черткендей жөнөкөй кыймылдар.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6E23528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««Комуз күүсү» | Музыка уктуруу: комуз күүсү. Ырдоо: «Апакемдин майрамы». Ритмика: комуз черткендей жөнөкөй кыймылдар.» темасы боюнча угуу, ырдоо жана кыймылдар кыскача кайталанат. Балдар макталып, сабак жакшы маанайда жыйынтыкталат.</w:t>
      </w:r>
    </w:p>
    <w:p w14:paraId="43DDD8A9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5-САБАК</w:t>
      </w:r>
    </w:p>
    <w:p w14:paraId="17C1D6C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«Кышкы шамал» | Музыка уктуруу: «Кышкы шамал». Ырдоо: «Кичине балаты». Ритмика: кар бүртүк оюну.</w:t>
      </w:r>
    </w:p>
    <w:p w14:paraId="6448849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«Кышкы шамал» | Музыка уктуруу: «Кышкы шамал». Ырдоо: «Кичине балаты». Ритмика: кар бүртүк оюну. темасына байланышкан музыканы угуу, ырдын кыска бөлүгүн кайталоо жана ритмикалык кыймылдарды аткаруу.</w:t>
      </w:r>
    </w:p>
    <w:p w14:paraId="59CDDB8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5C7D5AC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2B05AA56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17666C6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«Кышкы шамал» | Музыка уктуруу: «Кышкы шамал». Ырдоо: «Кичине балаты». Ритмика: кар бүртүк оюну.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4C7BD1D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««Кышкы шамал» | Музыка уктуруу: «Кышкы шамал». Ырдоо: «Кичине балаты». Ритмика: кар бүртүк оюну.» темасы боюнча угуу, ырдоо жана кыймылдар кыскача кайталанат. Балдар макталып, сабак жакшы маанайда жыйынтыкталат.</w:t>
      </w:r>
    </w:p>
    <w:p w14:paraId="4A00F9B5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6-САБАК</w:t>
      </w:r>
    </w:p>
    <w:p w14:paraId="59555B6C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«Аяз ата келет» | Музыка уктуруу: «Аяз ата келет». Ырдоо: «Ай, ай балаты». Ритмика: Жаңы жылдык тегеренүү.</w:t>
      </w:r>
    </w:p>
    <w:p w14:paraId="3FE8A4D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«Аяз ата келет» | Музыка уктуруу: «Аяз ата келет». Ырдоо: «Ай, ай балаты». Ритмика: Жаңы жылдык тегеренүү. темасына байланышкан музыканы угуу, ырдын кыска бөлүгүн кайталоо жана ритмикалык кыймылдарды аткаруу.</w:t>
      </w:r>
    </w:p>
    <w:p w14:paraId="4D28CF6E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5936FA5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7619068F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0749B94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«Аяз ата келет» | Музыка уктуруу: «Аяз ата келет». Ырдоо: «Ай, ай балаты». Ритмика: Жаңы жылдык тегеренүү.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5C270EC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««Аяз ата келет» | Музыка уктуруу: «Аяз ата келет». Ырдоо: «Ай, ай балаты». Ритмика: Жаңы жылдык тегеренүү.» темасы боюнча угуу, ырдоо жана кыймылдар кыскача кайталанат. Балдар макталып, сабак жакшы маанайда жыйынтыкталат.</w:t>
      </w:r>
    </w:p>
    <w:p w14:paraId="7F24C010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7-САБАК</w:t>
      </w:r>
    </w:p>
    <w:p w14:paraId="3D158A0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«Шайыр коёндор» | Музыка уктуруу: «Шайыр коёндор». Ырдоо: «Коёнум». Ритмика: жеңил секирүү.</w:t>
      </w:r>
    </w:p>
    <w:p w14:paraId="7D3AE8D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«Шайыр коёндор» | Музыка уктуруу: «Шайыр коёндор». Ырдоо: «Коёнум». Ритмика: жеңил секирүү. темасына байланышкан музыканы угуу, ырдын кыска бөлүгүн кайталоо жана ритмикалык кыймылдарды аткаруу.</w:t>
      </w:r>
    </w:p>
    <w:p w14:paraId="6888428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70C16815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6914C05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20CD867F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«Шайыр коёндор» | Музыка уктуруу: «Шайыр коёндор». Ырдоо: «Коёнум». Ритмика: жеңил секирүү.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32CF9FA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««Шайыр коёндор» | Музыка уктуруу: «Шайыр коёндор». Ырдоо: «Коёнум». Ритмика: жеңил секирүү.» темасы боюнча угуу, ырдоо жана кыймылдар кыскача кайталанат. Балдар макталып, сабак жакшы маанайда жыйынтыкталат.</w:t>
      </w:r>
    </w:p>
    <w:p w14:paraId="0283745A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8-САБАК</w:t>
      </w:r>
    </w:p>
    <w:p w14:paraId="6820D0D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«Жаныбарлардын үнү» | Музыка уктуруу: жаныбарлардын үнү. Ырдоо: «Күчүгүм бар кичине». Ритмика: жаныбарлар бийи.</w:t>
      </w:r>
    </w:p>
    <w:p w14:paraId="6060674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«Жаныбарлардын үнү» | Музыка уктуруу: жаныбарлардын үнү. Ырдоо: «Күчүгүм бар кичине». Ритмика: жаныбарлар бийи. темасына байланышкан музыканы угуу, ырдын кыска бөлүгүн кайталоо жана ритмикалык кыймылдарды аткаруу.</w:t>
      </w:r>
    </w:p>
    <w:p w14:paraId="1564B03C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53F078A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58C37C9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32C60BB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«Жаныбарлардын үнү» | Музыка уктуруу: жаныбарлардын үнү. Ырдоо: «Күчүгүм бар кичине». Ритмика: жаныбарлар бийи.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677F2CFC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««Жаныбарлардын үнү» | Музыка уктуруу: жаныбарлардын үнү. Ырдоо: «Күчүгүм бар кичине». Ритмика: жаныбарлар бийи.» темасы боюнча угуу, ырдоо жана кыймылдар кыскача кайталанат. Балдар макталып, сабак жакшы маанайда жыйынтыкталат.</w:t>
      </w:r>
    </w:p>
    <w:p w14:paraId="113E077E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9-САБАК</w:t>
      </w:r>
    </w:p>
    <w:p w14:paraId="6527BA62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«Топ топаем» | Музыка уктуруу: «Топ топаем». Ырдоо: «Ай чыкты». Ритмика: ритмдүү кол кыймылдары.</w:t>
      </w:r>
    </w:p>
    <w:p w14:paraId="5FA57B1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«Топ топаем» | Музыка уктуруу: «Топ топаем». Ырдоо: «Ай чыкты». Ритмика: ритмдүү кол кыймылдары. темасына байланышкан музыканы угуу, ырдын кыска бөлүгүн кайталоо жана ритмикалык кыймылдарды аткаруу.</w:t>
      </w:r>
    </w:p>
    <w:p w14:paraId="6B7CCE8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7ADB73C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6699C91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782A95A2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«Топ топаем» | Музыка уктуруу: «Топ топаем». Ырдоо: «Ай чыкты». Ритмика: ритмдүү кол кыймылдары.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09E28CF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««Топ топаем» | Музыка уктуруу: «Топ топаем». Ырдоо: «Ай чыкты». Ритмика: ритмдүү кол кыймылдары.» темасы боюнча угуу, ырдоо жана кыймылдар кыскача кайталанат. Балдар макталып, сабак жакшы маанайда жыйынтыкталат.</w:t>
      </w:r>
    </w:p>
    <w:p w14:paraId="576ECFB4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10-САБАК</w:t>
      </w:r>
    </w:p>
    <w:p w14:paraId="0F14990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«Жазгы суулар» | Музыка уктуруу: «Жазгы суулар». Ырдоо: «Тынчтык ыры». Ритмика: топ менен жөнөкөй кыймылдар.</w:t>
      </w:r>
    </w:p>
    <w:p w14:paraId="49063BDF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«Жазгы суулар» | Музыка уктуруу: «Жазгы суулар». Ырдоо: «Тынчтык ыры». Ритмика: топ менен жөнөкөй кыймылдар. темасына байланышкан музыканы угуу, ырдын кыска бөлүгүн кайталоо жана ритмикалык кыймылдарды аткаруу.</w:t>
      </w:r>
    </w:p>
    <w:p w14:paraId="05E14F2C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2887C89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4A3F595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69988DB5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«Жазгы суулар» | Музыка уктуруу: «Жазгы суулар». Ырдоо: «Тынчтык ыры». Ритмика: топ менен жөнөкөй кыймылдар.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72ED8AE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««Жазгы суулар» | Музыка уктуруу: «Жазгы суулар». Ырдоо: «Тынчтык ыры». Ритмика: топ менен жөнөкөй кыймылдар.» темасы боюнча угуу, ырдоо жана кыймылдар кыскача кайталанат. Балдар макталып, сабак жакшы маанайда жыйынтыкталат.</w:t>
      </w:r>
    </w:p>
    <w:p w14:paraId="50C2260D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11-САБАК</w:t>
      </w:r>
    </w:p>
    <w:p w14:paraId="4721FE0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«Куштар жана күн» | Музыка уктуруу: куштардын үнү. Ырдоо: «Чып-чып». Ритмика: канат кагуу.</w:t>
      </w:r>
    </w:p>
    <w:p w14:paraId="30DB26E5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«Куштар жана күн» | Музыка уктуруу: куштардын үнү. Ырдоо: «Чып-чып». Ритмика: канат кагуу. темасына байланышкан музыканы угуу, ырдын кыска бөлүгүн кайталоо жана ритмикалык кыймылдарды аткаруу.</w:t>
      </w:r>
    </w:p>
    <w:p w14:paraId="7929D7A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43E54C7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25DC5D3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74BC7D3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«Куштар жана күн» | Музыка уктуруу: куштардын үнү. Ырдоо: «Чып-чып». Ритмика: канат кагуу.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22E4813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««Куштар жана күн» | Музыка уктуруу: куштардын үнү. Ырдоо: «Чып-чып». Ритмика: канат кагуу.» темасы боюнча угуу, ырдоо жана кыймылдар кыскача кайталанат. Балдар макталып, сабак жакшы маанайда жыйынтыкталат.</w:t>
      </w:r>
    </w:p>
    <w:p w14:paraId="38C80C90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12-САБАК</w:t>
      </w:r>
    </w:p>
    <w:p w14:paraId="3A666E2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«Жаз келди» | Музыка уктуруу: жазгы жаратылыштын үндөрү. Ырдоо: «Жаз келди». Ритмика: гүлдөй ачылуу.</w:t>
      </w:r>
    </w:p>
    <w:p w14:paraId="26AAAA7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«Жаз келди» | Музыка уктуруу: жазгы жаратылыштын үндөрү. Ырдоо: «Жаз келди». Ритмика: гүлдөй ачылуу. темасына байланышкан музыканы угуу, ырдын кыска бөлүгүн кайталоо жана ритмикалык кыймылдарды аткаруу.</w:t>
      </w:r>
    </w:p>
    <w:p w14:paraId="4910ADB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75EEA6E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460D9A47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197EAE2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«Жаз келди» | Музыка уктуруу: жазгы жаратылыштын үндөрү. Ырдоо: «Жаз келди». Ритмика: гүлдөй ачылуу.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46F3896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««Жаз келди» | Музыка уктуруу: жазгы жаратылыштын үндөрү. Ырдоо: «Жаз келди». Ритмика: гүлдөй ачылуу.» темасы боюнча угуу, ырдоо жана кыймылдар кыскача кайталанат. Балдар макталып, сабак жакшы маанайда жыйынтыкталат.</w:t>
      </w:r>
    </w:p>
    <w:p w14:paraId="1086F652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13-САБАК</w:t>
      </w:r>
    </w:p>
    <w:p w14:paraId="46081132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«Гүлдөр жана көпөлөктөр» | Музыка уктуруу: жеңил назик музыка. Ырдоо: гүл жөнүндө кыска ыр. Ритмика: гүл жана көпөлөк кыймылдары.</w:t>
      </w:r>
    </w:p>
    <w:p w14:paraId="5F65679E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«Гүлдөр жана көпөлөктөр» | Музыка уктуруу: жеңил назик музыка. Ырдоо: гүл жөнүндө кыска ыр. Ритмика: гүл жана көпөлөк кыймылдары. темасына байланышкан музыканы угуу, ырдын кыска бөлүгүн кайталоо жана ритмикалык кыймылдарды аткаруу.</w:t>
      </w:r>
    </w:p>
    <w:p w14:paraId="3F0AEC6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7319FE9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31229B6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469E216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«Гүлдөр жана көпөлөктөр» | Музыка уктуруу: жеңил назик музыка. Ырдоо: гүл жөнүндө кыска ыр. Ритмика: гүл жана көпөлөк кыймылдары.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7686C08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««Гүлдөр жана көпөлөктөр» | Музыка уктуруу: жеңил назик музыка. Ырдоо: гүл жөнүндө кыска ыр. Ритмика: гүл жана көпөлөк кыймылдары.» темасы боюнча угуу, ырдоо жана кыймылдар кыскача кайталанат. Балдар макталып, сабак жакшы маанайда жыйынтыкталат.</w:t>
      </w:r>
    </w:p>
    <w:p w14:paraId="0E4B29FF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14-САБАК</w:t>
      </w:r>
    </w:p>
    <w:p w14:paraId="1D9BBDCF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«Суу жана булак» | Музыка уктуруу: суунун шылдыроосу. Ырдоо: суу жөнүндө кыска ыр. Ритмика: толкун сыяктуу кыймыл.</w:t>
      </w:r>
    </w:p>
    <w:p w14:paraId="3DFCA8E4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«Суу жана булак» | Музыка уктуруу: суунун шылдыроосу. Ырдоо: суу жөнүндө кыска ыр. Ритмика: толкун сыяктуу кыймыл. темасына байланышкан музыканы угуу, ырдын кыска бөлүгүн кайталоо жана ритмикалык кыймылдарды аткаруу.</w:t>
      </w:r>
    </w:p>
    <w:p w14:paraId="1193486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68A73D9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6FA604C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47913D2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«Суу жана булак» | Музыка уктуруу: суунун шылдыроосу. Ырдоо: суу жөнүндө кыска ыр. Ритмика: толкун сыяктуу кыймыл.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27C3DF4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««Суу жана булак» | Музыка уктуруу: суунун шылдыроосу. Ырдоо: суу жөнүндө кыска ыр. Ритмика: толкун сыяктуу кыймыл.» темасы боюнча угуу, ырдоо жана кыймылдар кыскача кайталанат. Балдар макталып, сабак жакшы маанайда жыйынтыкталат.</w:t>
      </w:r>
    </w:p>
    <w:p w14:paraId="71ED1D54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15-САБАК</w:t>
      </w:r>
    </w:p>
    <w:p w14:paraId="3EE0EFD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«Нооруз майрамы» | Музыка уктуруу: улуттук күү. Ырдоо: «Нооруз майрамы». Ритмика: жеңил улуттук кыймылдар.</w:t>
      </w:r>
    </w:p>
    <w:p w14:paraId="16AFD04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«Нооруз майрамы» | Музыка уктуруу: улуттук күү. Ырдоо: «Нооруз майрамы». Ритмика: жеңил улуттук кыймылдар. темасына байланышкан музыканы угуу, ырдын кыска бөлүгүн кайталоо жана ритмикалык кыймылдарды аткаруу.</w:t>
      </w:r>
    </w:p>
    <w:p w14:paraId="1AFAB89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27A69EE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1637D598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4AC0F73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«Нооруз майрамы» | Музыка уктуруу: улуттук күү. Ырдоо: «Нооруз майрамы». Ритмика: жеңил улуттук кыймылдар.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5E0575AD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««Нооруз майрамы» | Музыка уктуруу: улуттук күү. Ырдоо: «Нооруз майрамы». Ритмика: жеңил улуттук кыймылдар.» темасы боюнча угуу, ырдоо жана кыймылдар кыскача кайталанат. Балдар макталып, сабак жакшы маанайда жыйынтыкталат.</w:t>
      </w:r>
    </w:p>
    <w:p w14:paraId="19235E0B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16-САБАК</w:t>
      </w:r>
    </w:p>
    <w:p w14:paraId="3B8DDFAF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«Жеңиш күнү» | Музыка уктуруу: жеңишке арналган марш. Ырдоо: тынчтык жөнүндө кыска ыр. Ритмика: түз басуу.</w:t>
      </w:r>
    </w:p>
    <w:p w14:paraId="16DD806C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«Жеңиш күнү» | Музыка уктуруу: жеңишке арналган марш. Ырдоо: тынчтык жөнүндө кыска ыр. Ритмика: түз басуу. темасына байланышкан музыканы угуу, ырдын кыска бөлүгүн кайталоо жана ритмикалык кыймылдарды аткаруу.</w:t>
      </w:r>
    </w:p>
    <w:p w14:paraId="622CA3B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371037B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00E56891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1AA4D95A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«Жеңиш күнү» | Музыка уктуруу: жеңишке арналган марш. Ырдоо: тынчтык жөнүндө кыска ыр. Ритмика: түз басуу.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0B68B19B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««Жеңиш күнү» | Музыка уктуруу: жеңишке арналган марш. Ырдоо: тынчтык жөнүндө кыска ыр. Ритмика: түз басуу.» темасы боюнча угуу, ырдоо жана кыймылдар кыскача кайталанат. Балдар макталып, сабак жакшы маанайда жыйынтыкталат.</w:t>
      </w:r>
    </w:p>
    <w:p w14:paraId="63CE2BEB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17-САБАК</w:t>
      </w:r>
    </w:p>
    <w:p w14:paraId="37763268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«Күн чыкты» | Музыка уктуруу: «Утро» / таңкы музыка. Ырдоо: «Күн чыкты». Ритмика: колду өйдө көтөрүү, жай бий.</w:t>
      </w:r>
    </w:p>
    <w:p w14:paraId="42BB705C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«Күн чыкты» | Музыка уктуруу: «Утро» / таңкы музыка. Ырдоо: «Күн чыкты». Ритмика: колду өйдө көтөрүү, жай бий. темасына байланышкан музыканы угуу, ырдын кыска бөлүгүн кайталоо жана ритмикалык кыймылдарды аткаруу.</w:t>
      </w:r>
    </w:p>
    <w:p w14:paraId="0952F056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3F45BE7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1A2442B3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75D8858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«Күн чыкты» | Музыка уктуруу: «Утро» / таңкы музыка. Ырдоо: «Күн чыкты». Ритмика: колду өйдө көтөрүү, жай бий.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447C531F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««Күн чыкты» | Музыка уктуруу: «Утро» / таңкы музыка. Ырдоо: «Күн чыкты». Ритмика: колду өйдө көтөрүү, жай бий.» темасы боюнча угуу, ырдоо жана кыймылдар кыскача кайталанат. Балдар макталып, сабак жакшы маанайда жыйынтыкталат.</w:t>
      </w:r>
    </w:p>
    <w:p w14:paraId="5C3A378F">
      <w:pPr>
        <w:jc w:val="center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18-САБАК</w:t>
      </w:r>
    </w:p>
    <w:p w14:paraId="7FD7BB15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темасы: </w:t>
      </w:r>
      <w:r>
        <w:rPr>
          <w:rFonts w:ascii="Times New Roman" w:hAnsi="Times New Roman"/>
          <w:sz w:val="28"/>
          <w:szCs w:val="28"/>
        </w:rPr>
        <w:t>«Жайкы жаратылыш» | Музыка уктуруу: жайкы жаратылыштын үндөрү. Ырдоо: кыска жайкы ыр. Ритмика: эркин жеңил кыймылдар.</w:t>
      </w:r>
    </w:p>
    <w:p w14:paraId="2D30E4CF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Программалык мазмуну: </w:t>
      </w:r>
      <w:r>
        <w:rPr>
          <w:rFonts w:ascii="Times New Roman" w:hAnsi="Times New Roman"/>
          <w:sz w:val="28"/>
          <w:szCs w:val="28"/>
        </w:rPr>
        <w:t>«Жайкы жаратылыш» | Музыка уктуруу: жайкы жаратылыштын үндөрү. Ырдоо: кыска жайкы ыр. Ритмика: эркин жеңил кыймылдар. темасына байланышкан музыканы угуу, ырдын кыска бөлүгүн кайталоо жана ритмикалык кыймылдарды аткаруу.</w:t>
      </w:r>
    </w:p>
    <w:p w14:paraId="474FDB5C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Усулдук ыкма: </w:t>
      </w:r>
      <w:r>
        <w:rPr>
          <w:rFonts w:ascii="Times New Roman" w:hAnsi="Times New Roman"/>
          <w:sz w:val="28"/>
          <w:szCs w:val="28"/>
        </w:rPr>
        <w:t>Угузуу, түшүндүрүү, көрсөтүү, кайталоо, суроо-жооп, оюн жана кыймыл аркылуу үйрөтүү.</w:t>
      </w:r>
    </w:p>
    <w:p w14:paraId="37813622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Колдонулуучу каражаттар: </w:t>
      </w:r>
      <w:r>
        <w:rPr>
          <w:rFonts w:ascii="Times New Roman" w:hAnsi="Times New Roman"/>
          <w:sz w:val="28"/>
          <w:szCs w:val="28"/>
        </w:rPr>
        <w:t>Музыкалык аудио, колонка, темага ылайык сүрөттөр, оюнчуктар жана жеңил реквизиттер.</w:t>
      </w:r>
    </w:p>
    <w:p w14:paraId="7E6F6039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Сабактын жүрүшү — Уюштуруу бөлүк: </w:t>
      </w:r>
      <w:r>
        <w:rPr>
          <w:rFonts w:ascii="Times New Roman" w:hAnsi="Times New Roman"/>
          <w:sz w:val="28"/>
          <w:szCs w:val="28"/>
        </w:rPr>
        <w:t>Балдар менен саламдашуу. Тегерек болуп отуруп, бүгүнкү темага көңүл буруу. Музыканы угууга даярдануу.</w:t>
      </w:r>
    </w:p>
    <w:p w14:paraId="2AC32B70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Негизги бөлүк: </w:t>
      </w:r>
      <w:r>
        <w:rPr>
          <w:rFonts w:ascii="Times New Roman" w:hAnsi="Times New Roman"/>
          <w:sz w:val="28"/>
          <w:szCs w:val="28"/>
        </w:rPr>
        <w:t>«Жайкы жаратылыш» | Музыка уктуруу: жайкы жаратылыштын үндөрү. Ырдоо: кыска жайкы ыр. Ритмика: эркин жеңил кыймылдар. боюнча музыканы угуу. Ырдын кыска бөлүгүн угуп, үлгү боюнча кайталоо. Темада көрсөтүлгөн ритмикалык кыймылдарды алгач жай көрсөтүп, андан кийин балдар менен бирге аткаруу.</w:t>
      </w:r>
    </w:p>
    <w:p w14:paraId="509AF13E">
      <w:pPr>
        <w:spacing w:after="40"/>
        <w:rPr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Жыйынтыктоо: </w:t>
      </w:r>
      <w:r>
        <w:rPr>
          <w:rFonts w:ascii="Times New Roman" w:hAnsi="Times New Roman"/>
          <w:sz w:val="28"/>
          <w:szCs w:val="28"/>
        </w:rPr>
        <w:t>Бүгүнкү ««Жайкы жаратылыш» | Музыка уктуруу: жайкы жаратылыштын үндөрү. Ырдоо: кыска жайкы ыр. Ритмика: эркин жеңил кыймылдар.» темасы боюнча угуу, ырдоо жана кыймылдар кыскача кайталанат. Балдар макталып, сабак жакшы маанайда жыйынтыкталат.</w:t>
      </w:r>
    </w:p>
    <w:sectPr>
      <w:pgSz w:w="16834" w:h="11909" w:orient="landscape"/>
      <w:pgMar w:top="576" w:right="504" w:bottom="576" w:left="50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EB749A"/>
    <w:rsid w:val="442B1A48"/>
    <w:rsid w:val="5DFD0E5D"/>
    <w:rsid w:val="756D2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qFormat/>
    <w:uiPriority w:val="99"/>
    <w:pPr>
      <w:ind w:left="1080" w:hanging="360"/>
      <w:contextualSpacing/>
    </w:p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qFormat/>
    <w:uiPriority w:val="99"/>
  </w:style>
  <w:style w:type="character" w:customStyle="1" w:styleId="38">
    <w:name w:val="Footer Char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qFormat/>
    <w:uiPriority w:val="99"/>
  </w:style>
  <w:style w:type="character" w:customStyle="1" w:styleId="47">
    <w:name w:val="Body Text 2 Char"/>
    <w:basedOn w:val="11"/>
    <w:link w:val="16"/>
    <w:qFormat/>
    <w:uiPriority w:val="99"/>
  </w:style>
  <w:style w:type="character" w:customStyle="1" w:styleId="48">
    <w:name w:val="Body Text 3 Char"/>
    <w:basedOn w:val="11"/>
    <w:link w:val="30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24</Pages>
  <Words>4908</Words>
  <Characters>32399</Characters>
  <Lines>0</Lines>
  <Paragraphs>0</Paragraphs>
  <TotalTime>3</TotalTime>
  <ScaleCrop>false</ScaleCrop>
  <LinksUpToDate>false</LinksUpToDate>
  <CharactersWithSpaces>36939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Акмарал</cp:lastModifiedBy>
  <dcterms:modified xsi:type="dcterms:W3CDTF">2026-09-02T14:55:01Z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eyJoZGlkIjoiM2U3OTBlOTM4ODRjOTE1ZGMzOWI4ODMzMmIzOWYwODQifQ==</vt:lpwstr>
  </property>
  <property fmtid="{D5CDD505-2E9C-101B-9397-08002B2CF9AE}" pid="3" name="KSOProductBuildVer">
    <vt:lpwstr>1049-12.1.0.28032</vt:lpwstr>
  </property>
  <property fmtid="{D5CDD505-2E9C-101B-9397-08002B2CF9AE}" pid="4" name="ICV">
    <vt:lpwstr>A5DD477CE8F24C3AABD32D307CB90805_13</vt:lpwstr>
  </property>
</Properties>
</file>