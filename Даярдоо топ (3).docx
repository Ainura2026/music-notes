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63B3C">
      <w:pPr>
        <w:jc w:val="center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ДАЯРДОО ТОП</w:t>
      </w:r>
    </w:p>
    <w:p w14:paraId="0D1599D6">
      <w:pPr>
        <w:jc w:val="center"/>
        <w:rPr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2026–2027-ОКУУ ЖЫЛЫНА КАЛЕНДАРДЫК-ТЕМАТИКАЛЫК ПЛАН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1890"/>
        <w:gridCol w:w="2640"/>
        <w:gridCol w:w="2594"/>
        <w:gridCol w:w="2671"/>
        <w:gridCol w:w="766"/>
        <w:gridCol w:w="1424"/>
        <w:gridCol w:w="1185"/>
        <w:gridCol w:w="2238"/>
      </w:tblGrid>
      <w:tr w14:paraId="27491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3E4135CF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1890" w:type="dxa"/>
            <w:vAlign w:val="center"/>
          </w:tcPr>
          <w:p w14:paraId="351F3F7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Сабактын темасы</w:t>
            </w:r>
          </w:p>
        </w:tc>
        <w:tc>
          <w:tcPr>
            <w:tcW w:w="2640" w:type="dxa"/>
            <w:vAlign w:val="center"/>
          </w:tcPr>
          <w:p w14:paraId="4C8480D6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 — Репродуктивдүүлүк</w:t>
            </w:r>
          </w:p>
        </w:tc>
        <w:tc>
          <w:tcPr>
            <w:tcW w:w="2594" w:type="dxa"/>
            <w:vAlign w:val="center"/>
          </w:tcPr>
          <w:p w14:paraId="19ABC346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 — Продуктивдүүлүк</w:t>
            </w:r>
          </w:p>
        </w:tc>
        <w:tc>
          <w:tcPr>
            <w:tcW w:w="2671" w:type="dxa"/>
            <w:vAlign w:val="center"/>
          </w:tcPr>
          <w:p w14:paraId="6751F00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 — Креативдүүлүк</w:t>
            </w:r>
          </w:p>
        </w:tc>
        <w:tc>
          <w:tcPr>
            <w:tcW w:w="766" w:type="dxa"/>
            <w:vAlign w:val="center"/>
          </w:tcPr>
          <w:p w14:paraId="11F32CB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Саа</w:t>
            </w:r>
          </w:p>
          <w:p w14:paraId="7AF7BF21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ты</w:t>
            </w:r>
          </w:p>
        </w:tc>
        <w:tc>
          <w:tcPr>
            <w:tcW w:w="1424" w:type="dxa"/>
            <w:vAlign w:val="center"/>
          </w:tcPr>
          <w:p w14:paraId="5DD9D8D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Өтүлүү мөөнөтү</w:t>
            </w:r>
          </w:p>
        </w:tc>
        <w:tc>
          <w:tcPr>
            <w:tcW w:w="1185" w:type="dxa"/>
            <w:vAlign w:val="center"/>
          </w:tcPr>
          <w:p w14:paraId="343BD7C1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Өткөн күнү</w:t>
            </w:r>
          </w:p>
        </w:tc>
        <w:tc>
          <w:tcPr>
            <w:tcW w:w="2238" w:type="dxa"/>
            <w:vAlign w:val="center"/>
          </w:tcPr>
          <w:p w14:paraId="3A4680D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Эскертүү</w:t>
            </w:r>
          </w:p>
        </w:tc>
      </w:tr>
      <w:tr w14:paraId="743D1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26C2AD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90" w:type="dxa"/>
            <w:vAlign w:val="center"/>
          </w:tcPr>
          <w:p w14:paraId="500769A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«Гимн»</w:t>
            </w:r>
          </w:p>
        </w:tc>
        <w:tc>
          <w:tcPr>
            <w:tcW w:w="2640" w:type="dxa"/>
            <w:vAlign w:val="center"/>
          </w:tcPr>
          <w:p w14:paraId="144A057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«Гимн»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0BE0D1A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«Гимн»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5998A8E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«Гимн»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03D9766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709456B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07721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3E7372E8">
            <w:pPr>
              <w:jc w:val="center"/>
              <w:rPr>
                <w:sz w:val="22"/>
                <w:szCs w:val="22"/>
              </w:rPr>
            </w:pPr>
          </w:p>
        </w:tc>
      </w:tr>
      <w:tr w14:paraId="72A00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695E5F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77DA87E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«Гимн» / «Тарбиячы эжекем», А. Сыдыков</w:t>
            </w:r>
          </w:p>
        </w:tc>
        <w:tc>
          <w:tcPr>
            <w:tcW w:w="2640" w:type="dxa"/>
            <w:vAlign w:val="center"/>
          </w:tcPr>
          <w:p w14:paraId="3961DF8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«Гимн» / «Тарбиячы эжекем», А. Сыдыков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5802AB3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«Гимн» / «Тарбиячы эжекем», А. Сыдыков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04AAF61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«Гимн» / «Тарбиячы эжекем», А. Сыдыков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7E7900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80AF3B4">
            <w:pPr>
              <w:jc w:val="center"/>
              <w:rPr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1185" w:type="dxa"/>
            <w:vAlign w:val="center"/>
          </w:tcPr>
          <w:p w14:paraId="21B9803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6D137408">
            <w:pPr>
              <w:jc w:val="center"/>
              <w:rPr>
                <w:sz w:val="22"/>
                <w:szCs w:val="22"/>
              </w:rPr>
            </w:pPr>
          </w:p>
        </w:tc>
      </w:tr>
      <w:tr w14:paraId="4B87E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709E3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6417E6A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Колду көкүрөккө коюп салтанаттуу туруу жана достук бийи</w:t>
            </w:r>
          </w:p>
        </w:tc>
        <w:tc>
          <w:tcPr>
            <w:tcW w:w="2640" w:type="dxa"/>
            <w:vAlign w:val="center"/>
          </w:tcPr>
          <w:p w14:paraId="7399E7F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Колду көкүрөккө коюп салтанаттуу туруу жана достук бийи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0A96839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Колду көкүрөккө коюп салтанаттуу туруу жана достук бийи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5898D88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Колду көкүрөккө коюп салтанаттуу туруу жана достук бийи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1703097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1D0A7F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3B950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7399ABD1">
            <w:pPr>
              <w:jc w:val="center"/>
              <w:rPr>
                <w:sz w:val="22"/>
                <w:szCs w:val="22"/>
              </w:rPr>
            </w:pPr>
          </w:p>
        </w:tc>
      </w:tr>
      <w:tr w14:paraId="66DCC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F61DB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90" w:type="dxa"/>
            <w:vAlign w:val="center"/>
          </w:tcPr>
          <w:p w14:paraId="4824ADD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«Күзгү вальс», К. Молдобасанов</w:t>
            </w:r>
          </w:p>
        </w:tc>
        <w:tc>
          <w:tcPr>
            <w:tcW w:w="2640" w:type="dxa"/>
            <w:vAlign w:val="center"/>
          </w:tcPr>
          <w:p w14:paraId="0924CFE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«Күзгү вальс», К. Молдобасанов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04221D0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«Күзгү вальс», К. Молдобасанов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283C3D8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«Күзгү вальс», К. Молдобасанов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150C790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7C0AB2E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BCF65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013D4544">
            <w:pPr>
              <w:jc w:val="center"/>
              <w:rPr>
                <w:sz w:val="22"/>
                <w:szCs w:val="22"/>
              </w:rPr>
            </w:pPr>
          </w:p>
        </w:tc>
      </w:tr>
      <w:tr w14:paraId="4945F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577FFF2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304F339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«Тып-тып», Г. Эсенкулова</w:t>
            </w:r>
          </w:p>
        </w:tc>
        <w:tc>
          <w:tcPr>
            <w:tcW w:w="2640" w:type="dxa"/>
            <w:vAlign w:val="center"/>
          </w:tcPr>
          <w:p w14:paraId="0E2BB24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«Тып-тып», Г. Эсенкулова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76EA848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«Тып-тып», Г. Эсенкулова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1AB0BB2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«Тып-тып», Г. Эсенкулова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6F4BD3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1F6F450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DB7465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71B3F4FD">
            <w:pPr>
              <w:jc w:val="center"/>
              <w:rPr>
                <w:sz w:val="22"/>
                <w:szCs w:val="22"/>
              </w:rPr>
            </w:pPr>
          </w:p>
        </w:tc>
      </w:tr>
      <w:tr w14:paraId="18B82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1BA054E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1106B9A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Кол чатырлар менен аткарылуучу ритмикалык бий</w:t>
            </w:r>
          </w:p>
        </w:tc>
        <w:tc>
          <w:tcPr>
            <w:tcW w:w="2640" w:type="dxa"/>
            <w:vAlign w:val="center"/>
          </w:tcPr>
          <w:p w14:paraId="3F90842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 чатырлар менен аткарылуучу ритмикалык бий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02342A4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 чатырлар менен аткарылуучу ритмикалык бий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73ACD52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 чатырлар менен аткарылуучу ритмикалык бий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66FA9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0FA01BD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54256AF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7F811408">
            <w:pPr>
              <w:jc w:val="center"/>
              <w:rPr>
                <w:sz w:val="22"/>
                <w:szCs w:val="22"/>
              </w:rPr>
            </w:pPr>
          </w:p>
        </w:tc>
      </w:tr>
      <w:tr w14:paraId="685C3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12F5D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90" w:type="dxa"/>
            <w:vAlign w:val="center"/>
          </w:tcPr>
          <w:p w14:paraId="5164B2E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«Комуз кайрыктары», Элдик күү</w:t>
            </w:r>
          </w:p>
        </w:tc>
        <w:tc>
          <w:tcPr>
            <w:tcW w:w="2640" w:type="dxa"/>
            <w:vAlign w:val="center"/>
          </w:tcPr>
          <w:p w14:paraId="1CF3C97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«Комуз кайрыктары», Элдик күү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0FF43C0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«Комуз кайрыктары», Элдик күү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7DED123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«Комуз кайрыктары», Элдик күү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23BE7E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594048A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45A10CE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2D270DED">
            <w:pPr>
              <w:jc w:val="center"/>
              <w:rPr>
                <w:sz w:val="22"/>
                <w:szCs w:val="22"/>
              </w:rPr>
            </w:pPr>
          </w:p>
        </w:tc>
      </w:tr>
      <w:tr w14:paraId="2530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33DA5C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16827EF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«Тил майрамы», Т. Эрматов</w:t>
            </w:r>
          </w:p>
        </w:tc>
        <w:tc>
          <w:tcPr>
            <w:tcW w:w="2640" w:type="dxa"/>
            <w:vAlign w:val="center"/>
          </w:tcPr>
          <w:p w14:paraId="4A31D01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«Тил майрамы», Т. Эрматов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03E4742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«Тил майрамы», Т. Эрматов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6642BB4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«Тил майрамы», Т. Эрматов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6135B8F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258705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4957971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3D2C2D2">
            <w:pPr>
              <w:jc w:val="center"/>
              <w:rPr>
                <w:sz w:val="22"/>
                <w:szCs w:val="22"/>
              </w:rPr>
            </w:pPr>
          </w:p>
        </w:tc>
      </w:tr>
      <w:tr w14:paraId="29D1E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264E15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644AF50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Комуз кагуу кыймылдарын тууралоо</w:t>
            </w:r>
          </w:p>
        </w:tc>
        <w:tc>
          <w:tcPr>
            <w:tcW w:w="2640" w:type="dxa"/>
            <w:vAlign w:val="center"/>
          </w:tcPr>
          <w:p w14:paraId="4B1EA66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Комуз кагуу кыймылдарын тууралоо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7A28A57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Комуз кагуу кыймылдарын тууралоо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17AC044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Комуз кагуу кыймылдарын тууралоо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1EBE9EC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15C165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28BF923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AE74032">
            <w:pPr>
              <w:jc w:val="center"/>
              <w:rPr>
                <w:sz w:val="22"/>
                <w:szCs w:val="22"/>
              </w:rPr>
            </w:pPr>
          </w:p>
        </w:tc>
      </w:tr>
      <w:tr w14:paraId="1550C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306FE38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90" w:type="dxa"/>
            <w:vAlign w:val="center"/>
          </w:tcPr>
          <w:p w14:paraId="25E7A86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«Мектеп вальсы», И. Дунаевский</w:t>
            </w:r>
          </w:p>
        </w:tc>
        <w:tc>
          <w:tcPr>
            <w:tcW w:w="2640" w:type="dxa"/>
            <w:vAlign w:val="center"/>
          </w:tcPr>
          <w:p w14:paraId="2DBCA13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«Мектеп вальсы», И. Дунаевский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36EFAD8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«Мектеп вальсы», И. Дунаевский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392F59B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«Мектеп вальсы», И. Дунаевский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4921DF3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031734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50EF63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271C9575">
            <w:pPr>
              <w:jc w:val="center"/>
              <w:rPr>
                <w:sz w:val="22"/>
                <w:szCs w:val="22"/>
              </w:rPr>
            </w:pPr>
          </w:p>
        </w:tc>
      </w:tr>
      <w:tr w14:paraId="5DF9C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18AA64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4BA8485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«Биз мектепке барабыз», А. Аманбаев</w:t>
            </w:r>
          </w:p>
        </w:tc>
        <w:tc>
          <w:tcPr>
            <w:tcW w:w="2640" w:type="dxa"/>
            <w:vAlign w:val="center"/>
          </w:tcPr>
          <w:p w14:paraId="38FFD82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«Биз мектепке барабыз», А. Аманбаев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002AB82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«Биз мектепке барабыз», А. Аманбаев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3B7D266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«Биз мектепке барабыз», А. Аманбаев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3E54F7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2A326D2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873F72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1371F02A">
            <w:pPr>
              <w:jc w:val="center"/>
              <w:rPr>
                <w:sz w:val="22"/>
                <w:szCs w:val="22"/>
              </w:rPr>
            </w:pPr>
          </w:p>
        </w:tc>
      </w:tr>
      <w:tr w14:paraId="1701A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5D2E1FA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6597CCB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Портфель менен аткарылуучу ритмикалык марш</w:t>
            </w:r>
          </w:p>
        </w:tc>
        <w:tc>
          <w:tcPr>
            <w:tcW w:w="2640" w:type="dxa"/>
            <w:vAlign w:val="center"/>
          </w:tcPr>
          <w:p w14:paraId="6B8377C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Портфель менен аткарылуучу ритмикалык марш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11617FF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Портфель менен аткарылуучу ритмикалык марш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0A0363E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Портфель менен аткарылуучу ритмикалык марш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1E671B1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481FB4B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3B943E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3C7AE972">
            <w:pPr>
              <w:jc w:val="center"/>
              <w:rPr>
                <w:sz w:val="22"/>
                <w:szCs w:val="22"/>
              </w:rPr>
            </w:pPr>
          </w:p>
        </w:tc>
      </w:tr>
      <w:tr w14:paraId="5006A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C65D8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90" w:type="dxa"/>
            <w:vAlign w:val="center"/>
          </w:tcPr>
          <w:p w14:paraId="4C50B68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«Манас» эпосунан үзүндү</w:t>
            </w:r>
          </w:p>
        </w:tc>
        <w:tc>
          <w:tcPr>
            <w:tcW w:w="2640" w:type="dxa"/>
            <w:vAlign w:val="center"/>
          </w:tcPr>
          <w:p w14:paraId="02C2CA6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«Манас» эпосунан үзүндү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3ECF8B1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«Манас» эпосунан үзүндү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2B91332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«Манас» эпосунан үзүндү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255A763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01647EA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4BD565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725F8A1E">
            <w:pPr>
              <w:jc w:val="center"/>
              <w:rPr>
                <w:sz w:val="22"/>
                <w:szCs w:val="22"/>
              </w:rPr>
            </w:pPr>
          </w:p>
        </w:tc>
      </w:tr>
      <w:tr w14:paraId="6F0CB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3561EBE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0C5A374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«Жолго чыксаң», Элдик обон</w:t>
            </w:r>
          </w:p>
        </w:tc>
        <w:tc>
          <w:tcPr>
            <w:tcW w:w="2640" w:type="dxa"/>
            <w:vAlign w:val="center"/>
          </w:tcPr>
          <w:p w14:paraId="2A26C27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«Жолго чыксаң», Элдик обон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0243B8F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«Жолго чыксаң», Элдик обон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389A40D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«Жолго чыксаң», Элдик обон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256032D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15294FA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08DA0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380E5A2">
            <w:pPr>
              <w:jc w:val="center"/>
              <w:rPr>
                <w:sz w:val="22"/>
                <w:szCs w:val="22"/>
              </w:rPr>
            </w:pPr>
          </w:p>
        </w:tc>
      </w:tr>
      <w:tr w14:paraId="38B9E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F28F0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737FADC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Салтанаттуу так кадам таштоо жана туу менен басуу</w:t>
            </w:r>
          </w:p>
        </w:tc>
        <w:tc>
          <w:tcPr>
            <w:tcW w:w="2640" w:type="dxa"/>
            <w:vAlign w:val="center"/>
          </w:tcPr>
          <w:p w14:paraId="4968540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Салтанаттуу так кадам таштоо жана туу менен басуу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6937206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Салтанаттуу так кадам таштоо жана туу менен басуу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7070EF7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Салтанаттуу так кадам таштоо жана туу менен басуу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2168D20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37F6B95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652B9B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2464380">
            <w:pPr>
              <w:jc w:val="center"/>
              <w:rPr>
                <w:sz w:val="22"/>
                <w:szCs w:val="22"/>
              </w:rPr>
            </w:pPr>
          </w:p>
        </w:tc>
      </w:tr>
      <w:tr w14:paraId="120ED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5D736B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90" w:type="dxa"/>
            <w:vAlign w:val="center"/>
          </w:tcPr>
          <w:p w14:paraId="3A76B79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«Маш ботой», А. Огонбаев</w:t>
            </w:r>
          </w:p>
        </w:tc>
        <w:tc>
          <w:tcPr>
            <w:tcW w:w="2640" w:type="dxa"/>
            <w:vAlign w:val="center"/>
          </w:tcPr>
          <w:p w14:paraId="1CA7E4F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«Маш ботой», А. Огонбаев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1D02B71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«Маш ботой», А. Огонбаев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7064C69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«Маш ботой», А. Огонбаев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4C11FE5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03E841E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847FAC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65D221C8">
            <w:pPr>
              <w:jc w:val="center"/>
              <w:rPr>
                <w:sz w:val="22"/>
                <w:szCs w:val="22"/>
              </w:rPr>
            </w:pPr>
          </w:p>
        </w:tc>
      </w:tr>
      <w:tr w14:paraId="1FC45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038513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4093E66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«Ой, комузчу», Элдик ыр</w:t>
            </w:r>
          </w:p>
        </w:tc>
        <w:tc>
          <w:tcPr>
            <w:tcW w:w="2640" w:type="dxa"/>
            <w:vAlign w:val="center"/>
          </w:tcPr>
          <w:p w14:paraId="6EF1E54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«Ой, комузчу», Элдик ыр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1323516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«Ой, комузчу», Элдик ыр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748DDE6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«Ой, комузчу», Элдик ыр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0391F2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406166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2661200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132C62CC">
            <w:pPr>
              <w:jc w:val="center"/>
              <w:rPr>
                <w:sz w:val="22"/>
                <w:szCs w:val="22"/>
              </w:rPr>
            </w:pPr>
          </w:p>
        </w:tc>
      </w:tr>
      <w:tr w14:paraId="6E354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6FB9F6A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3B89A75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Комузда ойноо элементтерин чагылдыруу бийи</w:t>
            </w:r>
          </w:p>
        </w:tc>
        <w:tc>
          <w:tcPr>
            <w:tcW w:w="2640" w:type="dxa"/>
            <w:vAlign w:val="center"/>
          </w:tcPr>
          <w:p w14:paraId="19152E4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Комузда ойноо элементтерин чагылдыруу бийи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745BB5E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Комузда ойноо элементтерин чагылдыруу бийи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3B1B04E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Комузда ойноо элементтерин чагылдыруу бийи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280106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2E90AA3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8DACA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066F9D8A">
            <w:pPr>
              <w:jc w:val="center"/>
              <w:rPr>
                <w:sz w:val="22"/>
                <w:szCs w:val="22"/>
              </w:rPr>
            </w:pPr>
          </w:p>
        </w:tc>
      </w:tr>
      <w:tr w14:paraId="10C16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6EC804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890" w:type="dxa"/>
            <w:vAlign w:val="center"/>
          </w:tcPr>
          <w:p w14:paraId="1637D2A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Элдик сатиралык обондор</w:t>
            </w:r>
          </w:p>
        </w:tc>
        <w:tc>
          <w:tcPr>
            <w:tcW w:w="2640" w:type="dxa"/>
            <w:vAlign w:val="center"/>
          </w:tcPr>
          <w:p w14:paraId="40D0E33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Элдик сатиралык обондор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3E58443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Элдик сатиралык обондор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772C84A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Элдик сатиралык обондор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2D3591A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7815B62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5B2A9C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70553B4">
            <w:pPr>
              <w:jc w:val="center"/>
              <w:rPr>
                <w:sz w:val="22"/>
                <w:szCs w:val="22"/>
              </w:rPr>
            </w:pPr>
          </w:p>
        </w:tc>
      </w:tr>
      <w:tr w14:paraId="5FC59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196508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0A473BE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«Чыр бала», Г. Эсенкулова</w:t>
            </w:r>
          </w:p>
        </w:tc>
        <w:tc>
          <w:tcPr>
            <w:tcW w:w="2640" w:type="dxa"/>
            <w:vAlign w:val="center"/>
          </w:tcPr>
          <w:p w14:paraId="2D91398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«Чыр бала», Г. Эсенкулова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58E1A8E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«Чыр бала», Г. Эсенкулова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2D3E59B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«Чыр бала», Г. Эсенкулова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10296F3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5185593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4DA106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0FC7448">
            <w:pPr>
              <w:jc w:val="center"/>
              <w:rPr>
                <w:sz w:val="22"/>
                <w:szCs w:val="22"/>
              </w:rPr>
            </w:pPr>
          </w:p>
        </w:tc>
      </w:tr>
      <w:tr w14:paraId="76A49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5212A0D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44DB2E7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Тамашалуу мимика жана ритмикалык кыймылдар</w:t>
            </w:r>
          </w:p>
        </w:tc>
        <w:tc>
          <w:tcPr>
            <w:tcW w:w="2640" w:type="dxa"/>
            <w:vAlign w:val="center"/>
          </w:tcPr>
          <w:p w14:paraId="71CCBB6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Тамашалуу мимика жана ритмикалык кыймылдар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769E8A2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Тамашалуу мимика жана ритмикалык кыймылдар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28B337A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Тамашалуу мимика жана ритмикалык кыймылдар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14A2AA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4D197E1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568B3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6CBD3A1D">
            <w:pPr>
              <w:jc w:val="center"/>
              <w:rPr>
                <w:sz w:val="22"/>
                <w:szCs w:val="22"/>
              </w:rPr>
            </w:pPr>
          </w:p>
        </w:tc>
      </w:tr>
      <w:tr w14:paraId="0D48B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23E747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890" w:type="dxa"/>
            <w:vAlign w:val="center"/>
          </w:tcPr>
          <w:p w14:paraId="4ADB3A2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«Кыргыз бешик ыры», Элдик обон</w:t>
            </w:r>
          </w:p>
        </w:tc>
        <w:tc>
          <w:tcPr>
            <w:tcW w:w="2640" w:type="dxa"/>
            <w:vAlign w:val="center"/>
          </w:tcPr>
          <w:p w14:paraId="2A39ADB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«Кыргыз бешик ыры», Элдик обон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3E7E2EB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«Кыргыз бешик ыры», Элдик обон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5752142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«Кыргыз бешик ыры», Элдик обон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6928FE0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0CFCC8F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22862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D70A76A">
            <w:pPr>
              <w:jc w:val="center"/>
              <w:rPr>
                <w:sz w:val="22"/>
                <w:szCs w:val="22"/>
              </w:rPr>
            </w:pPr>
          </w:p>
        </w:tc>
      </w:tr>
      <w:tr w14:paraId="27A4C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CB7B3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13FE442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«Бешик ыры», Элдик ыр</w:t>
            </w:r>
          </w:p>
        </w:tc>
        <w:tc>
          <w:tcPr>
            <w:tcW w:w="2640" w:type="dxa"/>
            <w:vAlign w:val="center"/>
          </w:tcPr>
          <w:p w14:paraId="7985E14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«Бешик ыры», Элдик ыр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26DC555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«Бешик ыры», Элдик ыр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017AA6D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«Бешик ыры», Элдик ыр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2B52E9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027209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4BA971A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3C423EBB">
            <w:pPr>
              <w:jc w:val="center"/>
              <w:rPr>
                <w:sz w:val="22"/>
                <w:szCs w:val="22"/>
              </w:rPr>
            </w:pPr>
          </w:p>
        </w:tc>
      </w:tr>
      <w:tr w14:paraId="32715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3CFCCC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35F350E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Оюнчук куурчактарды бешикке бөлөп ырдоо кыймылы</w:t>
            </w:r>
          </w:p>
        </w:tc>
        <w:tc>
          <w:tcPr>
            <w:tcW w:w="2640" w:type="dxa"/>
            <w:vAlign w:val="center"/>
          </w:tcPr>
          <w:p w14:paraId="08B4133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Оюнчук куурчактарды бешикке бөлөп ырдоо кыймылы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02B142F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Оюнчук куурчактарды бешикке бөлөп ырдоо кыймылы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52E69A2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Оюнчук куурчактарды бешикке бөлөп ырдоо кыймылы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483343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FA0B23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5022B3A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6CD368B">
            <w:pPr>
              <w:jc w:val="center"/>
              <w:rPr>
                <w:sz w:val="22"/>
                <w:szCs w:val="22"/>
              </w:rPr>
            </w:pPr>
          </w:p>
        </w:tc>
      </w:tr>
      <w:tr w14:paraId="7D166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1B06C6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890" w:type="dxa"/>
            <w:vAlign w:val="center"/>
          </w:tcPr>
          <w:p w14:paraId="3B399DC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«Бүтүрүүчүлөр вальсы», К. Молдобасанов</w:t>
            </w:r>
          </w:p>
        </w:tc>
        <w:tc>
          <w:tcPr>
            <w:tcW w:w="2640" w:type="dxa"/>
            <w:vAlign w:val="center"/>
          </w:tcPr>
          <w:p w14:paraId="7558A54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«Бүтүрүүчүлөр вальсы», К. Молдобасанов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16740DC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«Бүтүрүүчүлөр вальсы», К. Молдобасанов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6D953D7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«Бүтүрүүчүлөр вальсы», К. Молдобасанов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655AEF5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2867C6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13D01A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2EDB81B6">
            <w:pPr>
              <w:jc w:val="center"/>
              <w:rPr>
                <w:sz w:val="22"/>
                <w:szCs w:val="22"/>
              </w:rPr>
            </w:pPr>
          </w:p>
        </w:tc>
      </w:tr>
      <w:tr w14:paraId="05EE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1F33CD7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35FC1ED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«Кош бол, бакчам», А. Сыдыков</w:t>
            </w:r>
          </w:p>
        </w:tc>
        <w:tc>
          <w:tcPr>
            <w:tcW w:w="2640" w:type="dxa"/>
            <w:vAlign w:val="center"/>
          </w:tcPr>
          <w:p w14:paraId="1ED615E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«Кош бол, бакчам», А. Сыдыков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35B316D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«Кош бол, бакчам», А. Сыдыков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5414675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«Кош бол, бакчам», А. Сыдыков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15306A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3C55B8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33E8C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2CD01FD6">
            <w:pPr>
              <w:jc w:val="center"/>
              <w:rPr>
                <w:sz w:val="22"/>
                <w:szCs w:val="22"/>
              </w:rPr>
            </w:pPr>
          </w:p>
        </w:tc>
      </w:tr>
      <w:tr w14:paraId="5896B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2183E92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5B47AB1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Салтанаттуу бүтүрүү вальсы</w:t>
            </w:r>
          </w:p>
        </w:tc>
        <w:tc>
          <w:tcPr>
            <w:tcW w:w="2640" w:type="dxa"/>
            <w:vAlign w:val="center"/>
          </w:tcPr>
          <w:p w14:paraId="654DAE5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Салтанаттуу бүтүрүү вальсы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63FEF2D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Салтанаттуу бүтүрүү вальсы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22660A8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Салтанаттуу бүтүрүү вальсы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44B1E55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758389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4929389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1E3BEA1E">
            <w:pPr>
              <w:jc w:val="center"/>
              <w:rPr>
                <w:sz w:val="22"/>
                <w:szCs w:val="22"/>
              </w:rPr>
            </w:pPr>
          </w:p>
        </w:tc>
      </w:tr>
      <w:tr w14:paraId="14EA5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F5044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890" w:type="dxa"/>
            <w:vAlign w:val="center"/>
          </w:tcPr>
          <w:p w14:paraId="7988BF7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«Шайыр тоок», К. Молдобасанов</w:t>
            </w:r>
          </w:p>
        </w:tc>
        <w:tc>
          <w:tcPr>
            <w:tcW w:w="2640" w:type="dxa"/>
            <w:vAlign w:val="center"/>
          </w:tcPr>
          <w:p w14:paraId="2C882C9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«Шайыр тоок», К. Молдобасанов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6FC5B8E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«Шайыр тоок», К. Молдобасанов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0C7CCEA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«Шайыр тоок», К. Молдобасанов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054D85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0061F88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A4C9E2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CF47EA0">
            <w:pPr>
              <w:jc w:val="center"/>
              <w:rPr>
                <w:sz w:val="22"/>
                <w:szCs w:val="22"/>
              </w:rPr>
            </w:pPr>
          </w:p>
        </w:tc>
      </w:tr>
      <w:tr w14:paraId="6AB5F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C05EC6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6FD0D24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«Чип-чип жөжөлөрүм», Г. Гусейнли</w:t>
            </w:r>
          </w:p>
        </w:tc>
        <w:tc>
          <w:tcPr>
            <w:tcW w:w="2640" w:type="dxa"/>
            <w:vAlign w:val="center"/>
          </w:tcPr>
          <w:p w14:paraId="71FFF8B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«Чип-чип жөжөлөрүм», Г. Гусейнли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6D0D6BA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«Чип-чип жөжөлөрүм», Г. Гусейнли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1AD0F03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«Чип-чип жөжөлөрүм», Г. Гусейнли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48DF4CC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54B3B72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F4D5D1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9F9A9D7">
            <w:pPr>
              <w:jc w:val="center"/>
              <w:rPr>
                <w:sz w:val="22"/>
                <w:szCs w:val="22"/>
              </w:rPr>
            </w:pPr>
          </w:p>
        </w:tc>
      </w:tr>
      <w:tr w14:paraId="7FB55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D35B63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0DC85C0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Жөжөлөрдүн бийи жана дан чокуу кыймылдары</w:t>
            </w:r>
          </w:p>
        </w:tc>
        <w:tc>
          <w:tcPr>
            <w:tcW w:w="2640" w:type="dxa"/>
            <w:vAlign w:val="center"/>
          </w:tcPr>
          <w:p w14:paraId="70C9B50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Жөжөлөрдүн бийи жана дан чокуу кыймылдары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2B3749D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Жөжөлөрдүн бийи жана дан чокуу кыймылдары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7254751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Жөжөлөрдүн бийи жана дан чокуу кыймылдары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306A552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52A7354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839D15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3FAD509D">
            <w:pPr>
              <w:jc w:val="center"/>
              <w:rPr>
                <w:sz w:val="22"/>
                <w:szCs w:val="22"/>
              </w:rPr>
            </w:pPr>
          </w:p>
        </w:tc>
      </w:tr>
      <w:tr w14:paraId="7AE6F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889D4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890" w:type="dxa"/>
            <w:vAlign w:val="center"/>
          </w:tcPr>
          <w:p w14:paraId="5ED35D2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«Кышкы эртең менен», Г. Свиридов</w:t>
            </w:r>
          </w:p>
        </w:tc>
        <w:tc>
          <w:tcPr>
            <w:tcW w:w="2640" w:type="dxa"/>
            <w:vAlign w:val="center"/>
          </w:tcPr>
          <w:p w14:paraId="29547CF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«Кышкы эртең менен», Г. Свиридов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209D40A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«Кышкы эртең менен», Г. Свиридов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06B2F82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«Кышкы эртең менен», Г. Свиридов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1741DE0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24189D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B9D081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27B62B65">
            <w:pPr>
              <w:jc w:val="center"/>
              <w:rPr>
                <w:sz w:val="22"/>
                <w:szCs w:val="22"/>
              </w:rPr>
            </w:pPr>
          </w:p>
        </w:tc>
      </w:tr>
      <w:tr w14:paraId="648C6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6FBF3CA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7721047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«Мамалак», Г. Эсенкулова</w:t>
            </w:r>
          </w:p>
        </w:tc>
        <w:tc>
          <w:tcPr>
            <w:tcW w:w="2640" w:type="dxa"/>
            <w:vAlign w:val="center"/>
          </w:tcPr>
          <w:p w14:paraId="6C67932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«Мамалак», Г. Эсенкулова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3F79280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«Мамалак», Г. Эсенкулова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1E56211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«Мамалак», Г. Эсенкулова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54863A0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09DA751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8F6DCA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68D6DEC9">
            <w:pPr>
              <w:jc w:val="center"/>
              <w:rPr>
                <w:sz w:val="22"/>
                <w:szCs w:val="22"/>
              </w:rPr>
            </w:pPr>
          </w:p>
        </w:tc>
      </w:tr>
      <w:tr w14:paraId="43703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3B61F26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61B6960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Аюунун жана токой жаныбарларынын басышы</w:t>
            </w:r>
          </w:p>
        </w:tc>
        <w:tc>
          <w:tcPr>
            <w:tcW w:w="2640" w:type="dxa"/>
            <w:vAlign w:val="center"/>
          </w:tcPr>
          <w:p w14:paraId="51B1306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Аюунун жана токой жаныбарларынын басышы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118B8E5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Аюунун жана токой жаныбарларынын басышы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51AEAF5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Аюунун жана токой жаныбарларынын басышы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1384825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28DDB5D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109241A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7400B5CF">
            <w:pPr>
              <w:jc w:val="center"/>
              <w:rPr>
                <w:sz w:val="22"/>
                <w:szCs w:val="22"/>
              </w:rPr>
            </w:pPr>
          </w:p>
        </w:tc>
      </w:tr>
      <w:tr w14:paraId="6978E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22AC24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890" w:type="dxa"/>
            <w:vAlign w:val="center"/>
          </w:tcPr>
          <w:p w14:paraId="3D533EE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Африка аралдарынын музыкасы</w:t>
            </w:r>
          </w:p>
        </w:tc>
        <w:tc>
          <w:tcPr>
            <w:tcW w:w="2640" w:type="dxa"/>
            <w:vAlign w:val="center"/>
          </w:tcPr>
          <w:p w14:paraId="1358007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Африка аралдарынын музыкасы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72EB622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Африка аралдарынын музыкасы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610254F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Африка аралдарынын музыкасы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115BA94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35635A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85408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4B062C0">
            <w:pPr>
              <w:jc w:val="center"/>
              <w:rPr>
                <w:sz w:val="22"/>
                <w:szCs w:val="22"/>
              </w:rPr>
            </w:pPr>
          </w:p>
        </w:tc>
      </w:tr>
      <w:tr w14:paraId="62CC4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08E43E9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0592698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«Чунга-Чанга», В. Шаинский</w:t>
            </w:r>
          </w:p>
        </w:tc>
        <w:tc>
          <w:tcPr>
            <w:tcW w:w="2640" w:type="dxa"/>
            <w:vAlign w:val="center"/>
          </w:tcPr>
          <w:p w14:paraId="5D83DC1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«Чунга-Чанга», В. Шаинский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4130F21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«Чунга-Чанга», В. Шаинский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1ADC25D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«Чунга-Чанга», В. Шаинский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030C43C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495EE7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4F13346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30E58FE">
            <w:pPr>
              <w:jc w:val="center"/>
              <w:rPr>
                <w:sz w:val="22"/>
                <w:szCs w:val="22"/>
              </w:rPr>
            </w:pPr>
          </w:p>
        </w:tc>
      </w:tr>
      <w:tr w14:paraId="2F13D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5A237DE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45136D7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Шайыр тропикалык бий кыймылдары</w:t>
            </w:r>
          </w:p>
        </w:tc>
        <w:tc>
          <w:tcPr>
            <w:tcW w:w="2640" w:type="dxa"/>
            <w:vAlign w:val="center"/>
          </w:tcPr>
          <w:p w14:paraId="134EE7D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Шайыр тропикалык бий кыймылдары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472EE0F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Шайыр тропикалык бий кыймылдары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1FCBE8D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Шайыр тропикалык бий кыймылдары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37F514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777F990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B2937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64D214A2">
            <w:pPr>
              <w:jc w:val="center"/>
              <w:rPr>
                <w:sz w:val="22"/>
                <w:szCs w:val="22"/>
              </w:rPr>
            </w:pPr>
          </w:p>
        </w:tc>
      </w:tr>
      <w:tr w14:paraId="2C4F9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3A30FA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890" w:type="dxa"/>
            <w:vAlign w:val="center"/>
          </w:tcPr>
          <w:p w14:paraId="22F95FB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«Щелкунчик» балетинен үзүндү, П. Чайковский</w:t>
            </w:r>
          </w:p>
        </w:tc>
        <w:tc>
          <w:tcPr>
            <w:tcW w:w="2640" w:type="dxa"/>
            <w:vAlign w:val="center"/>
          </w:tcPr>
          <w:p w14:paraId="1253AA0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«Щелкунчик» балетинен үзүндү, П. Чайковский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7F1E036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«Щелкунчик» балетинен үзүндү, П. Чайковский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300C640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«Щелкунчик» балетинен үзүндү, П. Чайковский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7CFCF4A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A6A9F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2BFAB25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36DD0229">
            <w:pPr>
              <w:jc w:val="center"/>
              <w:rPr>
                <w:sz w:val="22"/>
                <w:szCs w:val="22"/>
              </w:rPr>
            </w:pPr>
          </w:p>
        </w:tc>
      </w:tr>
      <w:tr w14:paraId="0D34B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537067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4873945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«Жаңы жыл келсин», М. Жангазиев</w:t>
            </w:r>
          </w:p>
        </w:tc>
        <w:tc>
          <w:tcPr>
            <w:tcW w:w="2640" w:type="dxa"/>
            <w:vAlign w:val="center"/>
          </w:tcPr>
          <w:p w14:paraId="4B5A12B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«Жаңы жыл келсин», М. Жангазиев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250CE53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«Жаңы жыл келсин», М. Жангазиев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718FB72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«Жаңы жыл келсин», М. Жангазиев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34FD75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2D93B8F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10D3429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1569C50">
            <w:pPr>
              <w:jc w:val="center"/>
              <w:rPr>
                <w:sz w:val="22"/>
                <w:szCs w:val="22"/>
              </w:rPr>
            </w:pPr>
          </w:p>
        </w:tc>
      </w:tr>
      <w:tr w14:paraId="177E1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073B5E5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292A745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Балага карата маскараддык тегеренүү бийи</w:t>
            </w:r>
          </w:p>
        </w:tc>
        <w:tc>
          <w:tcPr>
            <w:tcW w:w="2640" w:type="dxa"/>
            <w:vAlign w:val="center"/>
          </w:tcPr>
          <w:p w14:paraId="68220F3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Балага карата маскараддык тегеренүү бийи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5C30073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Балага карата маскараддык тегеренүү бийи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30250D3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Балага карата маскараддык тегеренүү бийи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7B35A1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48E543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4FBDB1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55DEB8A">
            <w:pPr>
              <w:jc w:val="center"/>
              <w:rPr>
                <w:sz w:val="22"/>
                <w:szCs w:val="22"/>
              </w:rPr>
            </w:pPr>
          </w:p>
        </w:tc>
      </w:tr>
      <w:tr w14:paraId="074EC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18132E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890" w:type="dxa"/>
            <w:vAlign w:val="center"/>
          </w:tcPr>
          <w:p w14:paraId="7D357CD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«Вальс», М. Бегалиев</w:t>
            </w:r>
          </w:p>
        </w:tc>
        <w:tc>
          <w:tcPr>
            <w:tcW w:w="2640" w:type="dxa"/>
            <w:vAlign w:val="center"/>
          </w:tcPr>
          <w:p w14:paraId="795F506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«Вальс», М. Бегалиев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560055B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«Вальс», М. Бегалиев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7498147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«Вальс», М. Бегалиев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566EDF3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7E8CC0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4517186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73BEFA88">
            <w:pPr>
              <w:jc w:val="center"/>
              <w:rPr>
                <w:sz w:val="22"/>
                <w:szCs w:val="22"/>
              </w:rPr>
            </w:pPr>
          </w:p>
        </w:tc>
      </w:tr>
      <w:tr w14:paraId="6D977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3DB41A1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15B1BD3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«Бүлдүркөн», А. Бодошев</w:t>
            </w:r>
          </w:p>
        </w:tc>
        <w:tc>
          <w:tcPr>
            <w:tcW w:w="2640" w:type="dxa"/>
            <w:vAlign w:val="center"/>
          </w:tcPr>
          <w:p w14:paraId="5397C76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«Бүлдүркөн», А. Бодошев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18DE8C6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«Бүлдүркөн», А. Бодошев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44B5C82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«Бүлдүркөн», А. Бодошев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139E3A6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1F112A8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F7533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AAFB283">
            <w:pPr>
              <w:jc w:val="center"/>
              <w:rPr>
                <w:sz w:val="22"/>
                <w:szCs w:val="22"/>
              </w:rPr>
            </w:pPr>
          </w:p>
        </w:tc>
      </w:tr>
      <w:tr w14:paraId="3754E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02A3F96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2403AC4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Бакчадан мөмө жыйноо бийи</w:t>
            </w:r>
          </w:p>
        </w:tc>
        <w:tc>
          <w:tcPr>
            <w:tcW w:w="2640" w:type="dxa"/>
            <w:vAlign w:val="center"/>
          </w:tcPr>
          <w:p w14:paraId="62D2D7B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Бакчадан мөмө жыйноо бийи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144E49B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Бакчадан мөмө жыйноо бийи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4749D6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Бакчадан мөмө жыйноо бийи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4A923D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C77852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D89E70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7E30C32E">
            <w:pPr>
              <w:jc w:val="center"/>
              <w:rPr>
                <w:sz w:val="22"/>
                <w:szCs w:val="22"/>
              </w:rPr>
            </w:pPr>
          </w:p>
        </w:tc>
      </w:tr>
      <w:tr w14:paraId="3BABF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622530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90" w:type="dxa"/>
            <w:vAlign w:val="center"/>
          </w:tcPr>
          <w:p w14:paraId="75C1642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«Щелкунчик» балетинен үзүндү, П. Чайковский</w:t>
            </w:r>
          </w:p>
        </w:tc>
        <w:tc>
          <w:tcPr>
            <w:tcW w:w="2640" w:type="dxa"/>
            <w:vAlign w:val="center"/>
          </w:tcPr>
          <w:p w14:paraId="7096D59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«Щелкунчик» балетинен үзүндү, П. Чайковский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6563D2C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«Щелкунчик» балетинен үзүндү, П. Чайковский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21B780F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«Щелкунчик» балетинен үзүндү, П. Чайковский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68E6483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329A78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06AD6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EB4697C">
            <w:pPr>
              <w:jc w:val="center"/>
              <w:rPr>
                <w:sz w:val="22"/>
                <w:szCs w:val="22"/>
              </w:rPr>
            </w:pPr>
          </w:p>
        </w:tc>
      </w:tr>
      <w:tr w14:paraId="263A4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06651F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2E115C3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«Жаңы жыл келсин», М. Жангазиев</w:t>
            </w:r>
          </w:p>
        </w:tc>
        <w:tc>
          <w:tcPr>
            <w:tcW w:w="2640" w:type="dxa"/>
            <w:vAlign w:val="center"/>
          </w:tcPr>
          <w:p w14:paraId="37D2542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«Жаңы жыл келсин», М. Жангазиев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49EB98E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«Жаңы жыл келсин», М. Жангазиев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3FE50BE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«Жаңы жыл келсин», М. Жангазиев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3FDBBC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79B36A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7964E6D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14C77387">
            <w:pPr>
              <w:jc w:val="center"/>
              <w:rPr>
                <w:sz w:val="22"/>
                <w:szCs w:val="22"/>
              </w:rPr>
            </w:pPr>
          </w:p>
        </w:tc>
      </w:tr>
      <w:tr w14:paraId="274A5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139E54A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04B43B0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Балага карата маскараддык тегеренүү бийи</w:t>
            </w:r>
          </w:p>
        </w:tc>
        <w:tc>
          <w:tcPr>
            <w:tcW w:w="2640" w:type="dxa"/>
            <w:vAlign w:val="center"/>
          </w:tcPr>
          <w:p w14:paraId="3D11BC1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Балага карата маскараддык тегеренүү бийи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4482169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Балага карата маскараддык тегеренүү бийи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2426132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Балага карата маскараддык тегеренүү бийи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553A05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49C5D41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812626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0996765">
            <w:pPr>
              <w:jc w:val="center"/>
              <w:rPr>
                <w:sz w:val="22"/>
                <w:szCs w:val="22"/>
              </w:rPr>
            </w:pPr>
          </w:p>
        </w:tc>
      </w:tr>
      <w:tr w14:paraId="029E5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6A477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890" w:type="dxa"/>
            <w:vAlign w:val="center"/>
          </w:tcPr>
          <w:p w14:paraId="07B7923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«Жаз вальсы», Ф. Шопен</w:t>
            </w:r>
          </w:p>
        </w:tc>
        <w:tc>
          <w:tcPr>
            <w:tcW w:w="2640" w:type="dxa"/>
            <w:vAlign w:val="center"/>
          </w:tcPr>
          <w:p w14:paraId="4B2B37F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«Жаз вальсы», Ф. Шопен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0E1C69E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«Жаз вальсы», Ф. Шопен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7F0BDA1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«Жаз вальсы», Ф. Шопен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0235902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7A22602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1846F2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229F95A3">
            <w:pPr>
              <w:jc w:val="center"/>
              <w:rPr>
                <w:sz w:val="22"/>
                <w:szCs w:val="22"/>
              </w:rPr>
            </w:pPr>
          </w:p>
        </w:tc>
      </w:tr>
      <w:tr w14:paraId="5F2AD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265E97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1237D9B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«Гүлдесте теремин», Н. Давлесов</w:t>
            </w:r>
          </w:p>
        </w:tc>
        <w:tc>
          <w:tcPr>
            <w:tcW w:w="2640" w:type="dxa"/>
            <w:vAlign w:val="center"/>
          </w:tcPr>
          <w:p w14:paraId="5EC7D2C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«Гүлдесте теремин», Н. Давлесов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30F3A6B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«Гүлдесте теремин», Н. Давлесов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1960CBD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«Гүлдесте теремин», Н. Давлесов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77B37A3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06F547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F87B25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6071BC77">
            <w:pPr>
              <w:jc w:val="center"/>
              <w:rPr>
                <w:sz w:val="22"/>
                <w:szCs w:val="22"/>
              </w:rPr>
            </w:pPr>
          </w:p>
        </w:tc>
      </w:tr>
      <w:tr w14:paraId="2C28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2E36C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1386709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Гүлдөр менен аткарылуучу наздуу вальс</w:t>
            </w:r>
          </w:p>
        </w:tc>
        <w:tc>
          <w:tcPr>
            <w:tcW w:w="2640" w:type="dxa"/>
            <w:vAlign w:val="center"/>
          </w:tcPr>
          <w:p w14:paraId="4603A71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Гүлдөр менен аткарылуучу наздуу вальс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6CE116D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Гүлдөр менен аткарылуучу наздуу вальс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23F9D6A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Гүлдөр менен аткарылуучу наздуу вальс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5A048D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3DF0DD8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8796D0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492A085">
            <w:pPr>
              <w:jc w:val="center"/>
              <w:rPr>
                <w:sz w:val="22"/>
                <w:szCs w:val="22"/>
              </w:rPr>
            </w:pPr>
          </w:p>
        </w:tc>
      </w:tr>
      <w:tr w14:paraId="627DD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B2FB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890" w:type="dxa"/>
            <w:vAlign w:val="center"/>
          </w:tcPr>
          <w:p w14:paraId="0FC59AE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Жаныбарларды сүрөттөгөн музыкалык чыгармалар</w:t>
            </w:r>
          </w:p>
        </w:tc>
        <w:tc>
          <w:tcPr>
            <w:tcW w:w="2640" w:type="dxa"/>
            <w:vAlign w:val="center"/>
          </w:tcPr>
          <w:p w14:paraId="5096EF0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Жаныбарларды сүрөттөгөн музыкалык чыгармалар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23E3100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Жаныбарларды сүрөттөгөн музыкалык чыгармалар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7E79635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Жаныбарларды сүрөттөгөн музыкалык чыгармалар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4A9DAC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1E6E19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56857AD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E216053">
            <w:pPr>
              <w:jc w:val="center"/>
              <w:rPr>
                <w:sz w:val="22"/>
                <w:szCs w:val="22"/>
              </w:rPr>
            </w:pPr>
          </w:p>
        </w:tc>
      </w:tr>
      <w:tr w14:paraId="3511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1387705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7CC011E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Жаныбарлар жөнүндө ыр</w:t>
            </w:r>
          </w:p>
        </w:tc>
        <w:tc>
          <w:tcPr>
            <w:tcW w:w="2640" w:type="dxa"/>
            <w:vAlign w:val="center"/>
          </w:tcPr>
          <w:p w14:paraId="6E10EA0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Жаныбарлар жөнүндө ыр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337F457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Жаныбарлар жөнүндө ыр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2AB3AE2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Жаныбарлар жөнүндө ыр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48BC4BF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37C04B1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2F8970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20064D22">
            <w:pPr>
              <w:jc w:val="center"/>
              <w:rPr>
                <w:sz w:val="22"/>
                <w:szCs w:val="22"/>
              </w:rPr>
            </w:pPr>
          </w:p>
        </w:tc>
      </w:tr>
      <w:tr w14:paraId="448DF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6E8B61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293E364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Жаныбарлардын басышын жана кыймылын чагылдыруу</w:t>
            </w:r>
          </w:p>
        </w:tc>
        <w:tc>
          <w:tcPr>
            <w:tcW w:w="2640" w:type="dxa"/>
            <w:vAlign w:val="center"/>
          </w:tcPr>
          <w:p w14:paraId="2EDF0F6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Жаныбарлардын басышын жана кыймылын чагылдыруу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74B8EC2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Жаныбарлардын басышын жана кыймылын чагылдыруу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4210AB6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Жаныбарлардын басышын жана кыймылын чагылдыруу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75682AB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1044BD0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41ED1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255A2A97">
            <w:pPr>
              <w:jc w:val="center"/>
              <w:rPr>
                <w:sz w:val="22"/>
                <w:szCs w:val="22"/>
              </w:rPr>
            </w:pPr>
          </w:p>
        </w:tc>
      </w:tr>
      <w:tr w14:paraId="5AB43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283232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890" w:type="dxa"/>
            <w:vAlign w:val="center"/>
          </w:tcPr>
          <w:p w14:paraId="540748B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«Шайыр балдар», К. Молдобасанов</w:t>
            </w:r>
          </w:p>
        </w:tc>
        <w:tc>
          <w:tcPr>
            <w:tcW w:w="2640" w:type="dxa"/>
            <w:vAlign w:val="center"/>
          </w:tcPr>
          <w:p w14:paraId="69A6410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«Шайыр балдар», К. Молдобасанов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3E8558B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«Шайыр балдар», К. Молдобасанов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74CCCA0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«Шайыр балдар», К. Молдобасанов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4C204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4013F2A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1FAEC0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1549F16D">
            <w:pPr>
              <w:jc w:val="center"/>
              <w:rPr>
                <w:sz w:val="22"/>
                <w:szCs w:val="22"/>
              </w:rPr>
            </w:pPr>
          </w:p>
        </w:tc>
      </w:tr>
      <w:tr w14:paraId="1A316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146985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615B175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«Дос менен жол кыска», В. Шаинский</w:t>
            </w:r>
          </w:p>
        </w:tc>
        <w:tc>
          <w:tcPr>
            <w:tcW w:w="2640" w:type="dxa"/>
            <w:vAlign w:val="center"/>
          </w:tcPr>
          <w:p w14:paraId="38DB6DC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«Дос менен жол кыска», В. Шаинский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3CAD545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«Дос менен жол кыска», В. Шаинский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619A293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«Дос менен жол кыска», В. Шаинский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6DE26F9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3E2055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70AD684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3D35754">
            <w:pPr>
              <w:jc w:val="center"/>
              <w:rPr>
                <w:sz w:val="22"/>
                <w:szCs w:val="22"/>
              </w:rPr>
            </w:pPr>
          </w:p>
        </w:tc>
      </w:tr>
      <w:tr w14:paraId="5D9A9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0F7BF19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0045A13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Жуп-жубу менен кол кармашып басуу</w:t>
            </w:r>
          </w:p>
        </w:tc>
        <w:tc>
          <w:tcPr>
            <w:tcW w:w="2640" w:type="dxa"/>
            <w:vAlign w:val="center"/>
          </w:tcPr>
          <w:p w14:paraId="1673915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Жуп-жубу менен кол кармашып басуу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3A45F75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Жуп-жубу менен кол кармашып басуу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6F7735F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Жуп-жубу менен кол кармашып басуу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5DC54EC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46F09A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21C095D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79F1E84E">
            <w:pPr>
              <w:jc w:val="center"/>
              <w:rPr>
                <w:sz w:val="22"/>
                <w:szCs w:val="22"/>
              </w:rPr>
            </w:pPr>
          </w:p>
        </w:tc>
      </w:tr>
      <w:tr w14:paraId="2902F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34E637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890" w:type="dxa"/>
            <w:vAlign w:val="center"/>
          </w:tcPr>
          <w:p w14:paraId="51B86EF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«Балалык курак», А. Жаныбеков</w:t>
            </w:r>
          </w:p>
        </w:tc>
        <w:tc>
          <w:tcPr>
            <w:tcW w:w="2640" w:type="dxa"/>
            <w:vAlign w:val="center"/>
          </w:tcPr>
          <w:p w14:paraId="58826F2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«Балалык курак», А. Жаныбеков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1BDCDEC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«Балалык курак», А. Жаныбеков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14BD967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«Балалык курак», А. Жаныбеков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6A5C4C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205786E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D50DEA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87F8472">
            <w:pPr>
              <w:jc w:val="center"/>
              <w:rPr>
                <w:sz w:val="22"/>
                <w:szCs w:val="22"/>
              </w:rPr>
            </w:pPr>
          </w:p>
        </w:tc>
      </w:tr>
      <w:tr w14:paraId="4A95D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5A209C2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6CF201D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«Биз бактылуу балабыз», Н. Давлесов</w:t>
            </w:r>
          </w:p>
        </w:tc>
        <w:tc>
          <w:tcPr>
            <w:tcW w:w="2640" w:type="dxa"/>
            <w:vAlign w:val="center"/>
          </w:tcPr>
          <w:p w14:paraId="21AAA1D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«Биз бактылуу балабыз», Н. Давлесов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798825C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«Биз бактылуу балабыз», Н. Давлесов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759A317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«Биз бактылуу балабыз», Н. Давлесов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2E2D1F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10823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63D9B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01F9EC88">
            <w:pPr>
              <w:jc w:val="center"/>
              <w:rPr>
                <w:sz w:val="22"/>
                <w:szCs w:val="22"/>
              </w:rPr>
            </w:pPr>
          </w:p>
        </w:tc>
      </w:tr>
      <w:tr w14:paraId="207B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EE508D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0A97542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Эркин ритмикалык заманбап балдар бийи</w:t>
            </w:r>
          </w:p>
        </w:tc>
        <w:tc>
          <w:tcPr>
            <w:tcW w:w="2640" w:type="dxa"/>
            <w:vAlign w:val="center"/>
          </w:tcPr>
          <w:p w14:paraId="623CF92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Эркин ритмикалык заманбап балдар бийи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3B2AE22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Эркин ритмикалык заманбап балдар бийи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561F551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Эркин ритмикалык заманбап балдар бийи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4DF834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40AB507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2EEABEE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3F3300BD">
            <w:pPr>
              <w:jc w:val="center"/>
              <w:rPr>
                <w:sz w:val="22"/>
                <w:szCs w:val="22"/>
              </w:rPr>
            </w:pPr>
          </w:p>
        </w:tc>
      </w:tr>
      <w:tr w14:paraId="48308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096E6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890" w:type="dxa"/>
            <w:vAlign w:val="center"/>
          </w:tcPr>
          <w:p w14:paraId="22E957A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«Шайыр күүлөр», Элдик күү</w:t>
            </w:r>
          </w:p>
        </w:tc>
        <w:tc>
          <w:tcPr>
            <w:tcW w:w="2640" w:type="dxa"/>
            <w:vAlign w:val="center"/>
          </w:tcPr>
          <w:p w14:paraId="56AE7A7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«Шайыр күүлөр», Элдик күү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2943C17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«Шайыр күүлөр», Элдик күү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4FE836B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«Шайыр күүлөр», Элдик күү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34944C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06291A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495766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32B6B112">
            <w:pPr>
              <w:jc w:val="center"/>
              <w:rPr>
                <w:sz w:val="22"/>
                <w:szCs w:val="22"/>
              </w:rPr>
            </w:pPr>
          </w:p>
        </w:tc>
      </w:tr>
      <w:tr w14:paraId="2A93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11FD33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5F89CF7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«Мен эркеси замандын», С. Аскаров</w:t>
            </w:r>
          </w:p>
        </w:tc>
        <w:tc>
          <w:tcPr>
            <w:tcW w:w="2640" w:type="dxa"/>
            <w:vAlign w:val="center"/>
          </w:tcPr>
          <w:p w14:paraId="7566417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«Мен эркеси замандын», С. Аскаров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279C1EC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«Мен эркеси замандын», С. Аскаров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1F17F9C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«Мен эркеси замандын», С. Аскаров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35FE936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0CB4165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65A3F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6BA96832">
            <w:pPr>
              <w:jc w:val="center"/>
              <w:rPr>
                <w:sz w:val="22"/>
                <w:szCs w:val="22"/>
              </w:rPr>
            </w:pPr>
          </w:p>
        </w:tc>
      </w:tr>
      <w:tr w14:paraId="67824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51FEE5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7A61845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Колориттүү эркин бий кыймылдары</w:t>
            </w:r>
          </w:p>
        </w:tc>
        <w:tc>
          <w:tcPr>
            <w:tcW w:w="2640" w:type="dxa"/>
            <w:vAlign w:val="center"/>
          </w:tcPr>
          <w:p w14:paraId="5DEDE67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Колориттүү эркин бий кыймылдары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42227C0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Колориттүү эркин бий кыймылдары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2B89676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Колориттүү эркин бий кыймылдары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7906FB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DFB17E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13A43A3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7B1DC644">
            <w:pPr>
              <w:jc w:val="center"/>
              <w:rPr>
                <w:sz w:val="22"/>
                <w:szCs w:val="22"/>
              </w:rPr>
            </w:pPr>
          </w:p>
        </w:tc>
      </w:tr>
      <w:tr w14:paraId="6C19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3B05A03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890" w:type="dxa"/>
            <w:vAlign w:val="center"/>
          </w:tcPr>
          <w:p w14:paraId="7B1508B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Жайдары, жарык маанайдагы музыка</w:t>
            </w:r>
          </w:p>
        </w:tc>
        <w:tc>
          <w:tcPr>
            <w:tcW w:w="2640" w:type="dxa"/>
            <w:vAlign w:val="center"/>
          </w:tcPr>
          <w:p w14:paraId="14347D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Жайдары, жарык маанайдагы музыка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3D7DEC7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Жайдары, жарык маанайдагы музыка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245456A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Жайдары, жарык маанайдагы музыка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053BD8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3D83653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779831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1742387">
            <w:pPr>
              <w:jc w:val="center"/>
              <w:rPr>
                <w:sz w:val="22"/>
                <w:szCs w:val="22"/>
              </w:rPr>
            </w:pPr>
          </w:p>
        </w:tc>
      </w:tr>
      <w:tr w14:paraId="6B9EC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02D8AE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47A5382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«Күн балдары» — «Ак Шоола» балдар хору; музыкасы К. Эралиева, сөзү Ж. Мамытов</w:t>
            </w:r>
          </w:p>
        </w:tc>
        <w:tc>
          <w:tcPr>
            <w:tcW w:w="2640" w:type="dxa"/>
            <w:vAlign w:val="center"/>
          </w:tcPr>
          <w:p w14:paraId="0009AE5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«Күн балдары» — «Ак Шоола» балдар хору; музыкасы К. Эралиева, сөзү Ж. Мамытов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05F1451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«Күн балдары» — «Ак Шоола» балдар хору; музыкасы К. Эралиева, сөзү Ж. Мамытов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31B7135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«Күн балдары» — «Ак Шоола» балдар хору; музыкасы К. Эралиева, сөзү Ж. Мамытов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2C7049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ADE70E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53C18B8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AB8333C">
            <w:pPr>
              <w:jc w:val="center"/>
              <w:rPr>
                <w:sz w:val="22"/>
                <w:szCs w:val="22"/>
              </w:rPr>
            </w:pPr>
          </w:p>
        </w:tc>
      </w:tr>
      <w:tr w14:paraId="46718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74D498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22170F2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Күнгө кол сунуу, тегерек айлануу жана жайкы кыймылдар</w:t>
            </w:r>
          </w:p>
        </w:tc>
        <w:tc>
          <w:tcPr>
            <w:tcW w:w="2640" w:type="dxa"/>
            <w:vAlign w:val="center"/>
          </w:tcPr>
          <w:p w14:paraId="0030C4E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Күнгө кол сунуу, тегерек айлануу жана жайкы кыймылдар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0284B1B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Күнгө кол сунуу, тегерек айлануу жана жайкы кыймылдар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6A2D8F4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Күнгө кол сунуу, тегерек айлануу жана жайкы кыймылдар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33E695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27A445C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1A96DB8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0B633CC3">
            <w:pPr>
              <w:jc w:val="center"/>
              <w:rPr>
                <w:sz w:val="22"/>
                <w:szCs w:val="22"/>
              </w:rPr>
            </w:pPr>
          </w:p>
        </w:tc>
      </w:tr>
      <w:tr w14:paraId="5889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146F22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890" w:type="dxa"/>
            <w:vAlign w:val="center"/>
          </w:tcPr>
          <w:p w14:paraId="2CE6C43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«Кыргыз курама күүсү», Элдик күү</w:t>
            </w:r>
          </w:p>
        </w:tc>
        <w:tc>
          <w:tcPr>
            <w:tcW w:w="2640" w:type="dxa"/>
            <w:vAlign w:val="center"/>
          </w:tcPr>
          <w:p w14:paraId="4CA986F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«Кыргыз курама күүсү», Элдик күү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433E4A1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«Кыргыз курама күүсү», Элдик күү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6583C70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«Кыргыз курама күүсү», Элдик күү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088A349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40851B2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D60BF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36F27138">
            <w:pPr>
              <w:jc w:val="center"/>
              <w:rPr>
                <w:sz w:val="22"/>
                <w:szCs w:val="22"/>
              </w:rPr>
            </w:pPr>
          </w:p>
        </w:tc>
      </w:tr>
      <w:tr w14:paraId="01AFC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3555063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327A8B5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«Мен кыргыздын уулумун», Г. Эсенкулова</w:t>
            </w:r>
          </w:p>
        </w:tc>
        <w:tc>
          <w:tcPr>
            <w:tcW w:w="2640" w:type="dxa"/>
            <w:vAlign w:val="center"/>
          </w:tcPr>
          <w:p w14:paraId="4BDEC34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«Мен кыргыздын уулумун», Г. Эсенкулова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7A21FB6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«Мен кыргыздын уулумун», Г. Эсенкулова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437119B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«Мен кыргыздын уулумун», Г. Эсенкулова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7137E5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270975E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2B6E9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3AA2D536">
            <w:pPr>
              <w:jc w:val="center"/>
              <w:rPr>
                <w:sz w:val="22"/>
                <w:szCs w:val="22"/>
              </w:rPr>
            </w:pPr>
          </w:p>
        </w:tc>
      </w:tr>
      <w:tr w14:paraId="4A3AC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1660DC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6432E4C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Улуттук баатырдык марш кыймылдары</w:t>
            </w:r>
          </w:p>
        </w:tc>
        <w:tc>
          <w:tcPr>
            <w:tcW w:w="2640" w:type="dxa"/>
            <w:vAlign w:val="center"/>
          </w:tcPr>
          <w:p w14:paraId="3B49037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Улуттук баатырдык марш кыймылдары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46D3313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Улуттук баатырдык марш кыймылдары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7ED5D33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Улуттук баатырдык марш кыймылдары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41F621B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34519E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C5DF85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A9B2E2D">
            <w:pPr>
              <w:jc w:val="center"/>
              <w:rPr>
                <w:sz w:val="22"/>
                <w:szCs w:val="22"/>
              </w:rPr>
            </w:pPr>
          </w:p>
        </w:tc>
      </w:tr>
      <w:tr w14:paraId="2E8AE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1A96207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890" w:type="dxa"/>
            <w:vAlign w:val="center"/>
          </w:tcPr>
          <w:p w14:paraId="7FC2D16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«Жеңиш күнү», Д. Тухманов</w:t>
            </w:r>
          </w:p>
        </w:tc>
        <w:tc>
          <w:tcPr>
            <w:tcW w:w="2640" w:type="dxa"/>
            <w:vAlign w:val="center"/>
          </w:tcPr>
          <w:p w14:paraId="02DBCD0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«Жеңиш күнү», Д. Тухманов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784710A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«Жеңиш күнү», Д. Тухманов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6BE4DBD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«Жеңиш күнү», Д. Тухманов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674EBC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10BF8CA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13FE921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13CC4DF">
            <w:pPr>
              <w:jc w:val="center"/>
              <w:rPr>
                <w:sz w:val="22"/>
                <w:szCs w:val="22"/>
              </w:rPr>
            </w:pPr>
          </w:p>
        </w:tc>
      </w:tr>
      <w:tr w14:paraId="172BF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E24C30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37F2684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«Күн балдары», Т. Эралиева</w:t>
            </w:r>
          </w:p>
        </w:tc>
        <w:tc>
          <w:tcPr>
            <w:tcW w:w="2640" w:type="dxa"/>
            <w:vAlign w:val="center"/>
          </w:tcPr>
          <w:p w14:paraId="1B518C9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«Күн балдары», Т. Эралиева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7727FF4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«Күн балдары», Т. Эралиева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7D581D3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«Күн балдары», Т. Эралиева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4B106E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314434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21DF1A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2560472">
            <w:pPr>
              <w:jc w:val="center"/>
              <w:rPr>
                <w:sz w:val="22"/>
                <w:szCs w:val="22"/>
              </w:rPr>
            </w:pPr>
          </w:p>
        </w:tc>
      </w:tr>
      <w:tr w14:paraId="16A7E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3A4CE8A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3B3940D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Тынчтык куштарынын бийи</w:t>
            </w:r>
          </w:p>
        </w:tc>
        <w:tc>
          <w:tcPr>
            <w:tcW w:w="2640" w:type="dxa"/>
            <w:vAlign w:val="center"/>
          </w:tcPr>
          <w:p w14:paraId="29DA9B0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Тынчтык куштарынын бийи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7A98D99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Тынчтык куштарынын бийи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7F12BA3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Тынчтык куштарынын бийи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7A12D8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507E821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252B165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8905A3E">
            <w:pPr>
              <w:jc w:val="center"/>
              <w:rPr>
                <w:sz w:val="22"/>
                <w:szCs w:val="22"/>
              </w:rPr>
            </w:pPr>
          </w:p>
        </w:tc>
      </w:tr>
      <w:tr w14:paraId="6B03C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1C60A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890" w:type="dxa"/>
            <w:vAlign w:val="center"/>
          </w:tcPr>
          <w:p w14:paraId="35B6D11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Жомоктук музыкалык чыгарма</w:t>
            </w:r>
          </w:p>
        </w:tc>
        <w:tc>
          <w:tcPr>
            <w:tcW w:w="2640" w:type="dxa"/>
            <w:vAlign w:val="center"/>
          </w:tcPr>
          <w:p w14:paraId="170A858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Жомоктук музыкалык чыгарма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2CC5474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Жомоктук музыкалык чыгарма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734C3A2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Жомоктук музыкалык чыгарма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3C20E0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2B9179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426E0E3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07AB1F78">
            <w:pPr>
              <w:jc w:val="center"/>
              <w:rPr>
                <w:sz w:val="22"/>
                <w:szCs w:val="22"/>
              </w:rPr>
            </w:pPr>
          </w:p>
        </w:tc>
      </w:tr>
      <w:tr w14:paraId="416BD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03EFAA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36FAB67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«Жомок» темасындагы ыр</w:t>
            </w:r>
          </w:p>
        </w:tc>
        <w:tc>
          <w:tcPr>
            <w:tcW w:w="2640" w:type="dxa"/>
            <w:vAlign w:val="center"/>
          </w:tcPr>
          <w:p w14:paraId="09A5574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«Жомок» темасындагы ыр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1343F05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«Жомок» темасындагы ыр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044DB4C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«Жомок» темасындагы ыр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1DF805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3E4856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A69C4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38BD56E3">
            <w:pPr>
              <w:jc w:val="center"/>
              <w:rPr>
                <w:sz w:val="22"/>
                <w:szCs w:val="22"/>
              </w:rPr>
            </w:pPr>
          </w:p>
        </w:tc>
      </w:tr>
      <w:tr w14:paraId="54216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5B025D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5BB1B36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Жомок каармандарынын кыймылдары</w:t>
            </w:r>
          </w:p>
        </w:tc>
        <w:tc>
          <w:tcPr>
            <w:tcW w:w="2640" w:type="dxa"/>
            <w:vAlign w:val="center"/>
          </w:tcPr>
          <w:p w14:paraId="0D262B3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Жомок каармандарынын кыймылдары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6845503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Жомок каармандарынын кыймылдары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3A241DC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Жомок каармандарынын кыймылдары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03BC6C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78145EB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4EF5146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0469CBF9">
            <w:pPr>
              <w:jc w:val="center"/>
              <w:rPr>
                <w:sz w:val="22"/>
                <w:szCs w:val="22"/>
              </w:rPr>
            </w:pPr>
          </w:p>
        </w:tc>
      </w:tr>
      <w:tr w14:paraId="52A36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5985A6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890" w:type="dxa"/>
            <w:vAlign w:val="center"/>
          </w:tcPr>
          <w:p w14:paraId="63C7CDC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«Кара жорго», Элдик күү</w:t>
            </w:r>
          </w:p>
        </w:tc>
        <w:tc>
          <w:tcPr>
            <w:tcW w:w="2640" w:type="dxa"/>
            <w:vAlign w:val="center"/>
          </w:tcPr>
          <w:p w14:paraId="2F26ED7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«Кара жорго», Элдик күү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10DA611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«Кара жорго», Элдик күү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30B53BD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«Кара жорго», Элдик күү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407664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4931E7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5E4AC0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60B6EDE8">
            <w:pPr>
              <w:jc w:val="center"/>
              <w:rPr>
                <w:sz w:val="22"/>
                <w:szCs w:val="22"/>
              </w:rPr>
            </w:pPr>
          </w:p>
        </w:tc>
      </w:tr>
      <w:tr w14:paraId="6A1CB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2A00FE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10208BE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«Нооруз», М. Осмонов</w:t>
            </w:r>
          </w:p>
        </w:tc>
        <w:tc>
          <w:tcPr>
            <w:tcW w:w="2640" w:type="dxa"/>
            <w:vAlign w:val="center"/>
          </w:tcPr>
          <w:p w14:paraId="06D0908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«Нооруз», М. Осмонов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615E331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«Нооруз», М. Осмонов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3F3FD31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«Нооруз», М. Осмонов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5A162A1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1730A75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5B97581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610564DD">
            <w:pPr>
              <w:jc w:val="center"/>
              <w:rPr>
                <w:sz w:val="22"/>
                <w:szCs w:val="22"/>
              </w:rPr>
            </w:pPr>
          </w:p>
        </w:tc>
      </w:tr>
      <w:tr w14:paraId="04DB8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668433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63132DB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«Кара жорго» улуттук бий элементтери</w:t>
            </w:r>
          </w:p>
        </w:tc>
        <w:tc>
          <w:tcPr>
            <w:tcW w:w="2640" w:type="dxa"/>
            <w:vAlign w:val="center"/>
          </w:tcPr>
          <w:p w14:paraId="00AFAE9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«Кара жорго» улуттук бий элементтери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6540432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«Кара жорго» улуттук бий элементтери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02CD17A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«Кара жорго» улуттук бий элементтери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5051BD1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286B29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F097A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1A02636">
            <w:pPr>
              <w:jc w:val="center"/>
              <w:rPr>
                <w:sz w:val="22"/>
                <w:szCs w:val="22"/>
              </w:rPr>
            </w:pPr>
          </w:p>
        </w:tc>
      </w:tr>
      <w:tr w14:paraId="72ECA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3FE0BB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890" w:type="dxa"/>
            <w:vAlign w:val="center"/>
          </w:tcPr>
          <w:p w14:paraId="37D03CD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Ар түрдүү үн жана тембрлер</w:t>
            </w:r>
          </w:p>
        </w:tc>
        <w:tc>
          <w:tcPr>
            <w:tcW w:w="2640" w:type="dxa"/>
            <w:vAlign w:val="center"/>
          </w:tcPr>
          <w:p w14:paraId="3605BC4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Ар түрдүү үн жана тембрлер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3159278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Ар түрдүү үн жана тембрлер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7BC0538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Ар түрдүү үн жана тембрлер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1BC495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58F92F8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773680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20FF7CD5">
            <w:pPr>
              <w:jc w:val="center"/>
              <w:rPr>
                <w:sz w:val="22"/>
                <w:szCs w:val="22"/>
              </w:rPr>
            </w:pPr>
          </w:p>
        </w:tc>
      </w:tr>
      <w:tr w14:paraId="7C98F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0F9C964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1A005E7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Музыкалык табышмак-ырлар</w:t>
            </w:r>
          </w:p>
        </w:tc>
        <w:tc>
          <w:tcPr>
            <w:tcW w:w="2640" w:type="dxa"/>
            <w:vAlign w:val="center"/>
          </w:tcPr>
          <w:p w14:paraId="4CCD415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Музыкалык табышмак-ырлар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2F996E2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Музыкалык табышмак-ырлар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4725DC2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Музыкалык табышмак-ырлар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75430CA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1E0589B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1485AD5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25D434E4">
            <w:pPr>
              <w:jc w:val="center"/>
              <w:rPr>
                <w:sz w:val="22"/>
                <w:szCs w:val="22"/>
              </w:rPr>
            </w:pPr>
          </w:p>
        </w:tc>
      </w:tr>
      <w:tr w14:paraId="509FB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578C4F5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26A7B53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Угулган үнгө ылайык кыймыл тандоо</w:t>
            </w:r>
          </w:p>
        </w:tc>
        <w:tc>
          <w:tcPr>
            <w:tcW w:w="2640" w:type="dxa"/>
            <w:vAlign w:val="center"/>
          </w:tcPr>
          <w:p w14:paraId="4F14D50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Угулган үнгө ылайык кыймыл тандоо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0343D99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Угулган үнгө ылайык кыймыл тандоо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551974B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Угулган үнгө ылайык кыймыл тандоо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0E2A355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516DDD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2808EC2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0451E970">
            <w:pPr>
              <w:jc w:val="center"/>
              <w:rPr>
                <w:sz w:val="22"/>
                <w:szCs w:val="22"/>
              </w:rPr>
            </w:pPr>
          </w:p>
        </w:tc>
      </w:tr>
      <w:tr w14:paraId="6FC1F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2002C5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890" w:type="dxa"/>
            <w:vAlign w:val="center"/>
          </w:tcPr>
          <w:p w14:paraId="4856D1A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Жыл ичинде угулган чыгармалардан тандоо</w:t>
            </w:r>
          </w:p>
        </w:tc>
        <w:tc>
          <w:tcPr>
            <w:tcW w:w="2640" w:type="dxa"/>
            <w:vAlign w:val="center"/>
          </w:tcPr>
          <w:p w14:paraId="77A1E0E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Жыл ичинде угулган чыгармалардан тандоо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07EF112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Жыл ичинде угулган чыгармалардан тандоо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12DEFA1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Жыл ичинде угулган чыгармалардан тандоо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2694B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98B617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399B20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25A076CA">
            <w:pPr>
              <w:jc w:val="center"/>
              <w:rPr>
                <w:sz w:val="22"/>
                <w:szCs w:val="22"/>
              </w:rPr>
            </w:pPr>
          </w:p>
        </w:tc>
      </w:tr>
      <w:tr w14:paraId="3D15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59763E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3E8393B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Үйрөнгөн ырлардан тандоо</w:t>
            </w:r>
          </w:p>
        </w:tc>
        <w:tc>
          <w:tcPr>
            <w:tcW w:w="2640" w:type="dxa"/>
            <w:vAlign w:val="center"/>
          </w:tcPr>
          <w:p w14:paraId="423EA12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Үйрөнгөн ырлардан тандоо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6923B31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Үйрөнгөн ырлардан тандоо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7963971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Үйрөнгөн ырлардан тандоо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05DB7DF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F075D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E7C04F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FE1D195">
            <w:pPr>
              <w:jc w:val="center"/>
              <w:rPr>
                <w:sz w:val="22"/>
                <w:szCs w:val="22"/>
              </w:rPr>
            </w:pPr>
          </w:p>
        </w:tc>
      </w:tr>
      <w:tr w14:paraId="44D65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3E6AAA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02696CE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Сүйүктүү музыкалык кыймылдарды аткаруу</w:t>
            </w:r>
          </w:p>
        </w:tc>
        <w:tc>
          <w:tcPr>
            <w:tcW w:w="2640" w:type="dxa"/>
            <w:vAlign w:val="center"/>
          </w:tcPr>
          <w:p w14:paraId="5CF3EB4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Сүйүктүү музыкалык кыймылдарды аткаруу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3ED87C8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Сүйүктүү музыкалык кыймылдарды аткаруу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5170DA0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Сүйүктүү музыкалык кыймылдарды аткаруу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278395E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422A68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67AB4F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2B171594">
            <w:pPr>
              <w:jc w:val="center"/>
              <w:rPr>
                <w:sz w:val="22"/>
                <w:szCs w:val="22"/>
              </w:rPr>
            </w:pPr>
          </w:p>
        </w:tc>
      </w:tr>
      <w:tr w14:paraId="4A2B9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9C8CA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890" w:type="dxa"/>
            <w:vAlign w:val="center"/>
          </w:tcPr>
          <w:p w14:paraId="0370234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Жеңил, термелме балдар музыкасы</w:t>
            </w:r>
          </w:p>
        </w:tc>
        <w:tc>
          <w:tcPr>
            <w:tcW w:w="2640" w:type="dxa"/>
            <w:vAlign w:val="center"/>
          </w:tcPr>
          <w:p w14:paraId="1C7C5FA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Жеңил, термелме балдар музыкасы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0715B99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Жеңил, термелме балдар музыкасы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1C9A985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Жеңил, термелме балдар музыкасы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5419F2A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03F9194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8CD92F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10D2D035">
            <w:pPr>
              <w:jc w:val="center"/>
              <w:rPr>
                <w:sz w:val="22"/>
                <w:szCs w:val="22"/>
              </w:rPr>
            </w:pPr>
          </w:p>
        </w:tc>
      </w:tr>
      <w:tr w14:paraId="39EF7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2250FAA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5692A6D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«Селкинчек» — «Ак Шоола» балдар хору</w:t>
            </w:r>
          </w:p>
        </w:tc>
        <w:tc>
          <w:tcPr>
            <w:tcW w:w="2640" w:type="dxa"/>
            <w:vAlign w:val="center"/>
          </w:tcPr>
          <w:p w14:paraId="4634261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«Селкинчек» — «Ак Шоола» балдар хору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4DE07A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«Селкинчек» — «Ак Шоола» балдар хору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07319A3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«Селкинчек» — «Ак Шоола» балдар хору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3DE2AE3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557069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1C5224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2CE11C48">
            <w:pPr>
              <w:jc w:val="center"/>
              <w:rPr>
                <w:sz w:val="22"/>
                <w:szCs w:val="22"/>
              </w:rPr>
            </w:pPr>
          </w:p>
        </w:tc>
      </w:tr>
      <w:tr w14:paraId="28FE3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1B568BC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24BF6D4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Жеңил термелүү, кол сунуу жана жуп менен кыймылдоо</w:t>
            </w:r>
          </w:p>
        </w:tc>
        <w:tc>
          <w:tcPr>
            <w:tcW w:w="2640" w:type="dxa"/>
            <w:vAlign w:val="center"/>
          </w:tcPr>
          <w:p w14:paraId="700DFFC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Жеңил термелүү, кол сунуу жана жуп менен кыймылдоо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01DAC5C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Жеңил термелүү, кол сунуу жана жуп менен кыймылдоо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79285AC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Жеңил термелүү, кол сунуу жана жуп менен кыймылдоо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38A385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5DA96C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255E67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0565E500">
            <w:pPr>
              <w:jc w:val="center"/>
              <w:rPr>
                <w:sz w:val="22"/>
                <w:szCs w:val="22"/>
              </w:rPr>
            </w:pPr>
          </w:p>
        </w:tc>
      </w:tr>
      <w:tr w14:paraId="463F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87F17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890" w:type="dxa"/>
            <w:vAlign w:val="center"/>
          </w:tcPr>
          <w:p w14:paraId="526EA8D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Жайдары, назик балдар музыкасы</w:t>
            </w:r>
          </w:p>
        </w:tc>
        <w:tc>
          <w:tcPr>
            <w:tcW w:w="2640" w:type="dxa"/>
            <w:vAlign w:val="center"/>
          </w:tcPr>
          <w:p w14:paraId="0BA5E83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Жайдары, назик балдар музыкасы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7F49244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Жайдары, назик балдар музыкасы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3076D67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Жайдары, назик балдар музыкасы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6B132C3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7C47D76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AF346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3ECA18CA">
            <w:pPr>
              <w:jc w:val="center"/>
              <w:rPr>
                <w:sz w:val="22"/>
                <w:szCs w:val="22"/>
              </w:rPr>
            </w:pPr>
          </w:p>
        </w:tc>
      </w:tr>
      <w:tr w14:paraId="73CE5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35CCC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7F186FB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«Кыз бала» — «Ак Шоола» балдар хору, Сайкал Садыбакасова</w:t>
            </w:r>
          </w:p>
        </w:tc>
        <w:tc>
          <w:tcPr>
            <w:tcW w:w="2640" w:type="dxa"/>
            <w:vAlign w:val="center"/>
          </w:tcPr>
          <w:p w14:paraId="14A4CB8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«Кыз бала» — «Ак Шоола» балдар хору, Сайкал Садыбакасова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1CA58C5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«Кыз бала» — «Ак Шоола» балдар хору, Сайкал Садыбакасова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7E0CDD7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«Кыз бала» — «Ак Шоола» балдар хору, Сайкал Садыбакасова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573D501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9B352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7E4A6F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028B570">
            <w:pPr>
              <w:jc w:val="center"/>
              <w:rPr>
                <w:sz w:val="22"/>
                <w:szCs w:val="22"/>
              </w:rPr>
            </w:pPr>
          </w:p>
        </w:tc>
      </w:tr>
      <w:tr w14:paraId="1307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41A64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5871949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Назик кадамдар, кол жайуу жана айлануу</w:t>
            </w:r>
          </w:p>
        </w:tc>
        <w:tc>
          <w:tcPr>
            <w:tcW w:w="2640" w:type="dxa"/>
            <w:vAlign w:val="center"/>
          </w:tcPr>
          <w:p w14:paraId="58D31E4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Назик кадамдар, кол жайуу жана айлануу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0B4E7C4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Назик кадамдар, кол жайуу жана айлануу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0D4497B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Назик кадамдар, кол жайуу жана айлануу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44A35BF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586B3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890BE2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2B1CFCAE">
            <w:pPr>
              <w:jc w:val="center"/>
              <w:rPr>
                <w:sz w:val="22"/>
                <w:szCs w:val="22"/>
              </w:rPr>
            </w:pPr>
          </w:p>
        </w:tc>
      </w:tr>
      <w:tr w14:paraId="6B5E7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635DDA3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890" w:type="dxa"/>
            <w:vAlign w:val="center"/>
          </w:tcPr>
          <w:p w14:paraId="1ABF369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Жумшак, жылуу музыка</w:t>
            </w:r>
          </w:p>
        </w:tc>
        <w:tc>
          <w:tcPr>
            <w:tcW w:w="2640" w:type="dxa"/>
            <w:vAlign w:val="center"/>
          </w:tcPr>
          <w:p w14:paraId="3DA26E7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Жумшак, жылуу музыка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2AB6DCD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Жумшак, жылуу музыка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336AEA3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Жумшак, жылуу музыка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3B23683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41F8A0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04715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B4D6479">
            <w:pPr>
              <w:jc w:val="center"/>
              <w:rPr>
                <w:sz w:val="22"/>
                <w:szCs w:val="22"/>
              </w:rPr>
            </w:pPr>
          </w:p>
        </w:tc>
      </w:tr>
      <w:tr w14:paraId="40593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0C1810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58047A4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«Мээрим» — «Ак Шоола» балдар хору</w:t>
            </w:r>
          </w:p>
        </w:tc>
        <w:tc>
          <w:tcPr>
            <w:tcW w:w="2640" w:type="dxa"/>
            <w:vAlign w:val="center"/>
          </w:tcPr>
          <w:p w14:paraId="0D1EA89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«Мээрим» — «Ак Шоола» балдар хору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024C799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«Мээрим» — «Ак Шоола» балдар хору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68DD4BE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«Мээрим» — «Ак Шоола» балдар хору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5271705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47C2579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252830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0960C6E2">
            <w:pPr>
              <w:jc w:val="center"/>
              <w:rPr>
                <w:sz w:val="22"/>
                <w:szCs w:val="22"/>
              </w:rPr>
            </w:pPr>
          </w:p>
        </w:tc>
      </w:tr>
      <w:tr w14:paraId="74FD3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B99D9B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05A400C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Гүлдү ачкандай кыймыл, оңго-солго термелүү</w:t>
            </w:r>
          </w:p>
        </w:tc>
        <w:tc>
          <w:tcPr>
            <w:tcW w:w="2640" w:type="dxa"/>
            <w:vAlign w:val="center"/>
          </w:tcPr>
          <w:p w14:paraId="604EC3D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Гүлдү ачкандай кыймыл, оңго-солго термелүү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0D69C7A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Гүлдү ачкандай кыймыл, оңго-солго термелүү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4615D22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Гүлдү ачкандай кыймыл, оңго-солго термелүү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68B51C3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49B54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46C9E24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003DF79D">
            <w:pPr>
              <w:jc w:val="center"/>
              <w:rPr>
                <w:sz w:val="22"/>
                <w:szCs w:val="22"/>
              </w:rPr>
            </w:pPr>
          </w:p>
        </w:tc>
      </w:tr>
      <w:tr w14:paraId="50ADB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02D146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890" w:type="dxa"/>
            <w:vAlign w:val="center"/>
          </w:tcPr>
          <w:p w14:paraId="197A04D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Кышкы, жомоктуу музыка</w:t>
            </w:r>
          </w:p>
        </w:tc>
        <w:tc>
          <w:tcPr>
            <w:tcW w:w="2640" w:type="dxa"/>
            <w:vAlign w:val="center"/>
          </w:tcPr>
          <w:p w14:paraId="6B6CE5D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Кышкы, жомоктуу музыка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2055DE0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Кышкы, жомоктуу музыка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3462616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Кышкы, жомоктуу музыка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6362EE1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4CD2469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5E8EDC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EC8315E">
            <w:pPr>
              <w:jc w:val="center"/>
              <w:rPr>
                <w:sz w:val="22"/>
                <w:szCs w:val="22"/>
              </w:rPr>
            </w:pPr>
          </w:p>
        </w:tc>
      </w:tr>
      <w:tr w14:paraId="1C012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02C58F7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1CB5540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«Мамалак» — «Ак Шоола» балдар хору</w:t>
            </w:r>
          </w:p>
        </w:tc>
        <w:tc>
          <w:tcPr>
            <w:tcW w:w="2640" w:type="dxa"/>
            <w:vAlign w:val="center"/>
          </w:tcPr>
          <w:p w14:paraId="7671843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«Мамалак» — «Ак Шоола» балдар хору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0EC295D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«Мамалак» — «Ак Шоола» балдар хору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3EA5C30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«Мамалак» — «Ак Шоола» балдар хору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7B39F2B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42B49C5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4B8D26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5FC2ABD">
            <w:pPr>
              <w:jc w:val="center"/>
              <w:rPr>
                <w:sz w:val="22"/>
                <w:szCs w:val="22"/>
              </w:rPr>
            </w:pPr>
          </w:p>
        </w:tc>
      </w:tr>
      <w:tr w14:paraId="4FBD3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62F4611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348BD8A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Аюудай басуу, жеңил термелүү жана оюн кыймылдары</w:t>
            </w:r>
          </w:p>
        </w:tc>
        <w:tc>
          <w:tcPr>
            <w:tcW w:w="2640" w:type="dxa"/>
            <w:vAlign w:val="center"/>
          </w:tcPr>
          <w:p w14:paraId="162C5D7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Аюудай басуу, жеңил термелүү жана оюн кыймылдары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52BD3DD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Аюудай басуу, жеңил термелүү жана оюн кыймылдары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47144DE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Аюудай басуу, жеңил термелүү жана оюн кыймылдары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67676A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45E6463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66CCB1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519D7104">
            <w:pPr>
              <w:jc w:val="center"/>
              <w:rPr>
                <w:sz w:val="22"/>
                <w:szCs w:val="22"/>
              </w:rPr>
            </w:pPr>
          </w:p>
        </w:tc>
      </w:tr>
      <w:tr w14:paraId="297BB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60CE526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890" w:type="dxa"/>
            <w:vAlign w:val="center"/>
          </w:tcPr>
          <w:p w14:paraId="244180B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Жай, назик бешик обону</w:t>
            </w:r>
          </w:p>
        </w:tc>
        <w:tc>
          <w:tcPr>
            <w:tcW w:w="2640" w:type="dxa"/>
            <w:vAlign w:val="center"/>
          </w:tcPr>
          <w:p w14:paraId="71DA9D3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Жай, назик бешик обону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689A4DA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Жай, назик бешик обону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5E61A03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Жай, назик бешик обону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3F45B91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59E5E4C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34F0BA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1C2CDB47">
            <w:pPr>
              <w:jc w:val="center"/>
              <w:rPr>
                <w:sz w:val="22"/>
                <w:szCs w:val="22"/>
              </w:rPr>
            </w:pPr>
          </w:p>
        </w:tc>
      </w:tr>
      <w:tr w14:paraId="15F96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5D2B827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641A82D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«Жан апам» — «Ак Шоола» балдар хору; сөзү Н. Жаркынбаев, обону И. Жунусов</w:t>
            </w:r>
          </w:p>
        </w:tc>
        <w:tc>
          <w:tcPr>
            <w:tcW w:w="2640" w:type="dxa"/>
            <w:vAlign w:val="center"/>
          </w:tcPr>
          <w:p w14:paraId="3B26EB1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«Жан апам» — «Ак Шоола» балдар хору; сөзү Н. Жаркынбаев, обону И. Жунусов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01845A6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«Жан апам» — «Ак Шоола» балдар хору; сөзү Н. Жаркынбаев, обону И. Жунусов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078B2B7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«Жан апам» — «Ак Шоола» балдар хору; сөзү Н. Жаркынбаев, обону И. Жунусов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12F339D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1474319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2F15FCF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1B5AEB1F">
            <w:pPr>
              <w:jc w:val="center"/>
              <w:rPr>
                <w:sz w:val="22"/>
                <w:szCs w:val="22"/>
              </w:rPr>
            </w:pPr>
          </w:p>
        </w:tc>
      </w:tr>
      <w:tr w14:paraId="06CEE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70944E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535475A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Колду көкүрөккө коюу, жай термелүү, гүл сунуу</w:t>
            </w:r>
          </w:p>
        </w:tc>
        <w:tc>
          <w:tcPr>
            <w:tcW w:w="2640" w:type="dxa"/>
            <w:vAlign w:val="center"/>
          </w:tcPr>
          <w:p w14:paraId="75E2D61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Колду көкүрөккө коюу, жай термелүү, гүл сунуу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1911981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Колду көкүрөккө коюу, жай термелүү, гүл сунуу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66BCEB2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Колду көкүрөккө коюу, жай термелүү, гүл сунуу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1B3922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7B017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43C97E6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6ABA1093">
            <w:pPr>
              <w:jc w:val="center"/>
              <w:rPr>
                <w:sz w:val="22"/>
                <w:szCs w:val="22"/>
              </w:rPr>
            </w:pPr>
          </w:p>
        </w:tc>
      </w:tr>
      <w:tr w14:paraId="7F1C5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5B8A3D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1890" w:type="dxa"/>
            <w:vAlign w:val="center"/>
          </w:tcPr>
          <w:p w14:paraId="3BCEF25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 уктуруу: «Назиктик вальсы», К. Молдобасанов</w:t>
            </w:r>
          </w:p>
        </w:tc>
        <w:tc>
          <w:tcPr>
            <w:tcW w:w="2640" w:type="dxa"/>
            <w:vAlign w:val="center"/>
          </w:tcPr>
          <w:p w14:paraId="72E0788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«Назиктик вальсы», К. Молдобасанов боюнча музыканы угуп, анын мүнөзүн жана маанайын тааныйт.</w:t>
            </w:r>
          </w:p>
        </w:tc>
        <w:tc>
          <w:tcPr>
            <w:tcW w:w="2594" w:type="dxa"/>
            <w:vAlign w:val="center"/>
          </w:tcPr>
          <w:p w14:paraId="25C1BDB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«Назиктик вальсы», К. Молдобасанов боюнча угулган музыкага ылайык ритмди жана жөнөкөй кыймылды туура аткарат.</w:t>
            </w:r>
          </w:p>
        </w:tc>
        <w:tc>
          <w:tcPr>
            <w:tcW w:w="2671" w:type="dxa"/>
            <w:vAlign w:val="center"/>
          </w:tcPr>
          <w:p w14:paraId="581CEBD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«Назиктик вальсы», К. Молдобасанов боюнча музыканын мүнөзүнө жараша өз алдынча кыймыл же жооп аракетин тандайт.</w:t>
            </w:r>
          </w:p>
        </w:tc>
        <w:tc>
          <w:tcPr>
            <w:tcW w:w="766" w:type="dxa"/>
            <w:vAlign w:val="center"/>
          </w:tcPr>
          <w:p w14:paraId="2031EBB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1589964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7BC53E7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1FAE15B1">
            <w:pPr>
              <w:jc w:val="center"/>
              <w:rPr>
                <w:sz w:val="22"/>
                <w:szCs w:val="22"/>
              </w:rPr>
            </w:pPr>
          </w:p>
        </w:tc>
      </w:tr>
      <w:tr w14:paraId="3DF34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4F266BE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03C7EC7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Ырдоо: «Ар дайым апам болсун», А. О</w:t>
            </w:r>
          </w:p>
        </w:tc>
        <w:tc>
          <w:tcPr>
            <w:tcW w:w="2640" w:type="dxa"/>
            <w:vAlign w:val="center"/>
          </w:tcPr>
          <w:p w14:paraId="238F792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«Ар дайым апам болсун», А. О ырын угуп, обонун жана сөздөрүн үлгү боюнча кайталайт.</w:t>
            </w:r>
          </w:p>
        </w:tc>
        <w:tc>
          <w:tcPr>
            <w:tcW w:w="2594" w:type="dxa"/>
            <w:vAlign w:val="center"/>
          </w:tcPr>
          <w:p w14:paraId="6E8989D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«Ар дайым апам болсун», А. О ырын топ менен өз алдынча аткарып, ыргакты сактайт.</w:t>
            </w:r>
          </w:p>
        </w:tc>
        <w:tc>
          <w:tcPr>
            <w:tcW w:w="2671" w:type="dxa"/>
            <w:vAlign w:val="center"/>
          </w:tcPr>
          <w:p w14:paraId="632417B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«Ар дайым апам болсун», А. О ырына ылайык өзүнүн үнүн, кыймылын же көркөм аткаруусун кошот.</w:t>
            </w:r>
          </w:p>
        </w:tc>
        <w:tc>
          <w:tcPr>
            <w:tcW w:w="766" w:type="dxa"/>
            <w:vAlign w:val="center"/>
          </w:tcPr>
          <w:p w14:paraId="2DF3EB5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7D0C2FC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234E051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62010B4B">
            <w:pPr>
              <w:jc w:val="center"/>
              <w:rPr>
                <w:sz w:val="22"/>
                <w:szCs w:val="22"/>
              </w:rPr>
            </w:pPr>
          </w:p>
        </w:tc>
      </w:tr>
      <w:tr w14:paraId="043D4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dxa"/>
            <w:vAlign w:val="center"/>
          </w:tcPr>
          <w:p w14:paraId="19B541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375A0C7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Муз.-ритм. кыймыл: Апаларга арналган наздуу бий кыймылдары</w:t>
            </w:r>
          </w:p>
        </w:tc>
        <w:tc>
          <w:tcPr>
            <w:tcW w:w="2640" w:type="dxa"/>
            <w:vAlign w:val="center"/>
          </w:tcPr>
          <w:p w14:paraId="4ECA271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Апаларга арналган наздуу бий кыймылдары боюнча көрсөтүлгөн кыймылдарды жана ыргакты так кайталайт.</w:t>
            </w:r>
          </w:p>
        </w:tc>
        <w:tc>
          <w:tcPr>
            <w:tcW w:w="2594" w:type="dxa"/>
            <w:vAlign w:val="center"/>
          </w:tcPr>
          <w:p w14:paraId="6BD64FD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Апаларга арналган наздуу бий кыймылдары боюнча кыймылдарды музыка менен шайкеш, ирети менен аткарат.</w:t>
            </w:r>
          </w:p>
        </w:tc>
        <w:tc>
          <w:tcPr>
            <w:tcW w:w="2671" w:type="dxa"/>
            <w:vAlign w:val="center"/>
          </w:tcPr>
          <w:p w14:paraId="42AAE02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Апаларга арналган наздуу бий кыймылдары боюнча музыканын мүнөзүнө жараша өз алдынча кыймылдарды тандап аткарат.</w:t>
            </w:r>
          </w:p>
        </w:tc>
        <w:tc>
          <w:tcPr>
            <w:tcW w:w="766" w:type="dxa"/>
            <w:vAlign w:val="center"/>
          </w:tcPr>
          <w:p w14:paraId="0E913B1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38D33B6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5" w:type="dxa"/>
            <w:vAlign w:val="center"/>
          </w:tcPr>
          <w:p w14:paraId="0092A5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38" w:type="dxa"/>
            <w:vAlign w:val="center"/>
          </w:tcPr>
          <w:p w14:paraId="4EF23355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78AD870">
      <w:pPr>
        <w:pageBreakBefore/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6"/>
          <w:szCs w:val="28"/>
        </w:rPr>
        <w:t>МУЗЫКА САБАГЫНЫН КОНСПЕКТТЕРИ</w:t>
      </w:r>
    </w:p>
    <w:p w14:paraId="5F9BA30E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1-САБАК</w:t>
      </w:r>
    </w:p>
    <w:p w14:paraId="2EBB59F3">
      <w:pPr>
        <w:spacing w:after="60"/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«Гимн»; • Ырдоо: «Гимн» / «Тарбиячы эжекем», А. Сыдыков; • Муз.-ритм. кыймыл: Колду көкүрөккө коюп салтанаттуу туруу жана достук бийи</w:t>
      </w:r>
    </w:p>
    <w:p w14:paraId="1B322A2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«Гимн» угуп, анын мүнөзүнө көңүл бурушат. Ырдоо: «Гимн» / «Тарбиячы эжекем», А. Сыдыков угуп, обонун жана сөздөрүн туура айтууга көнүгүшөт. Муз.-ритм. кыймыл: Колду көкүрөккө коюп салтанаттуу туруу жана достук бийи музыка менен бирге аткарышат.</w:t>
      </w:r>
    </w:p>
    <w:p w14:paraId="628F567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6B7F2AD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12CC86A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4E0AD1D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«Гимн». Балдар тынч угуп, музыканын мүнөзүнө көңүл бурушат. Ырдоо: Ырдоо: «Гимн» / «Тарбиячы эжекем», А. Сыдыков. Ыр адегенде угузулуп, андан кийин бөлүктөрү кайталап аткарылат. Муз.-ритм. кыймыл: Муз.-ритм. кыймыл: Колду көкүрөккө коюп салтанаттуу туруу жана достук бийи. Кыймылдар жай көрсөтүлүп, кийин музыка менен ыргакка ылайык аткарылат.</w:t>
      </w:r>
    </w:p>
    <w:p w14:paraId="2F6A910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«Гимн»» боюнча музыка угуу, ырдоо жана кыймылдар кайра кайталанат. Балдар аткарган иштерин эстешет.</w:t>
      </w:r>
    </w:p>
    <w:p w14:paraId="6930AEF9">
      <w:pPr>
        <w:rPr>
          <w:sz w:val="28"/>
          <w:szCs w:val="28"/>
        </w:rPr>
      </w:pPr>
    </w:p>
    <w:p w14:paraId="6DD23392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2-САБАК</w:t>
      </w:r>
    </w:p>
    <w:p w14:paraId="38CC4D2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«Күзгү вальс», К. Молдобасанов; • Ырдоо: «Тып-тып», Г. Эсенкулова; • Муз.-ритм. кыймыл: Кол чатырлар менен аткарылуучу ритмикалык бий</w:t>
      </w:r>
    </w:p>
    <w:p w14:paraId="3E39967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«Күзгү вальс», К. Молдобасанов угуп, анын мүнөзүнө көңүл бурушат. Ырдоо: «Тып-тып», Г. Эсенкулова угуп, обонун жана сөздөрүн туура айтууга көнүгүшөт. Муз.-ритм. кыймыл: Кол чатырлар менен аткарылуучу ритмикалык бий музыка менен бирге аткарышат.</w:t>
      </w:r>
    </w:p>
    <w:p w14:paraId="0CC803F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3B85B96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0567327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7D74A59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«Күзгү вальс», К. Молдобасанов. Балдар тынч угуп, музыканын мүнөзүнө көңүл бурушат. Ырдоо: Ырдоо: «Тып-тып», Г. Эсенкулова. Ыр адегенде угузулуп, андан кийин бөлүктөрү кайталап аткарылат. Муз.-ритм. кыймыл: Муз.-ритм. кыймыл: Кол чатырлар менен аткарылуучу ритмикалык бий. Кыймылдар жай көрсөтүлүп, кийин музыка менен ыргакка ылайык аткарылат.</w:t>
      </w:r>
    </w:p>
    <w:p w14:paraId="412EE07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«Күзгү вальс», К. Молдобасанов» боюнча музыка угуу, ырдоо жана кыймылдар кайра кайталанат. Балдар аткарган иштерин эстешет.</w:t>
      </w:r>
    </w:p>
    <w:p w14:paraId="590DA403">
      <w:pPr>
        <w:rPr>
          <w:sz w:val="28"/>
          <w:szCs w:val="28"/>
        </w:rPr>
      </w:pPr>
    </w:p>
    <w:p w14:paraId="111FF1A5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3-САБАК</w:t>
      </w:r>
    </w:p>
    <w:p w14:paraId="6D663CE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«Комуз кайрыктары», Элдик күү; • Ырдоо: «Тил майрамы», Т. Эрматов; • Муз.-ритм. кыймыл: Комуз кагуу кыймылдарын тууралоо</w:t>
      </w:r>
    </w:p>
    <w:p w14:paraId="72260F1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«Комуз кайрыктары», Элдик күү угуп, анын мүнөзүнө көңүл бурушат. Ырдоо: «Тил майрамы», Т. Эрматов угуп, обонун жана сөздөрүн туура айтууга көнүгүшөт. Муз.-ритм. кыймыл: Комуз кагуу кыймылдарын тууралоо музыка менен бирге аткарышат.</w:t>
      </w:r>
    </w:p>
    <w:p w14:paraId="4A706A1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64D4CAB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4C5A558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15F146F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«Комуз кайрыктары», Элдик күү. Балдар тынч угуп, музыканын мүнөзүнө көңүл бурушат. Ырдоо: Ырдоо: «Тил майрамы», Т. Эрматов. Ыр адегенде угузулуп, андан кийин бөлүктөрү кайталап аткарылат. Муз.-ритм. кыймыл: Муз.-ритм. кыймыл: Комуз кагуу кыймылдарын тууралоо. Кыймылдар жай көрсөтүлүп, кийин музыка менен ыргакка ылайык аткарылат.</w:t>
      </w:r>
    </w:p>
    <w:p w14:paraId="54FF371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«Комуз кайрыктары», Элдик күү» боюнча музыка угуу, ырдоо жана кыймылдар кайра кайталанат. Балдар аткарган иштерин эстешет.</w:t>
      </w:r>
    </w:p>
    <w:p w14:paraId="4323475B">
      <w:pPr>
        <w:rPr>
          <w:sz w:val="28"/>
          <w:szCs w:val="28"/>
        </w:rPr>
      </w:pPr>
    </w:p>
    <w:p w14:paraId="73E2A2C5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4-САБАК</w:t>
      </w:r>
    </w:p>
    <w:p w14:paraId="6D7F1FD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«Мектеп вальсы», И. Дунаевский; • Ырдоо: «Биз мектепке барабыз», А. Аманбаев; • Муз.-ритм. кыймыл: Портфель менен аткарылуучу ритмикалык марш</w:t>
      </w:r>
    </w:p>
    <w:p w14:paraId="488E48F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«Мектеп вальсы», И. Дунаевский угуп, анын мүнөзүнө көңүл бурушат. Ырдоо: «Биз мектепке барабыз», А. Аманбаев угуп, обонун жана сөздөрүн туура айтууга көнүгүшөт. Муз.-ритм. кыймыл: Портфель менен аткарылуучу ритмикалык марш музыка менен бирге аткарышат.</w:t>
      </w:r>
    </w:p>
    <w:p w14:paraId="3704675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5055E6C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4C23DC5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2E32179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«Мектеп вальсы», И. Дунаевский. Балдар тынч угуп, музыканын мүнөзүнө көңүл бурушат. Ырдоо: Ырдоо: «Биз мектепке барабыз», А. Аманбаев. Ыр адегенде угузулуп, андан кийин бөлүктөрү кайталап аткарылат. Муз.-ритм. кыймыл: Муз.-ритм. кыймыл: Портфель менен аткарылуучу ритмикалык марш. Кыймылдар жай көрсөтүлүп, кийин музыка менен ыргакка ылайык аткарылат.</w:t>
      </w:r>
    </w:p>
    <w:p w14:paraId="5123262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«Мектеп вальсы», И. Дунаевский» боюнча музыка угуу, ырдоо жана кыймылдар кайра кайталанат. Балдар аткарган иштерин эстешет.</w:t>
      </w:r>
    </w:p>
    <w:p w14:paraId="63ED8A30">
      <w:pPr>
        <w:rPr>
          <w:sz w:val="28"/>
          <w:szCs w:val="28"/>
        </w:rPr>
      </w:pPr>
    </w:p>
    <w:p w14:paraId="2161F313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5-САБАК</w:t>
      </w:r>
    </w:p>
    <w:p w14:paraId="08F7E1B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«Манас» эпосунан үзүндү; • Ырдоо: «Жолго чыксаң», Элдик обон; • Муз.-ритм. кыймыл: Салтанаттуу так кадам таштоо жана туу менен басуу</w:t>
      </w:r>
    </w:p>
    <w:p w14:paraId="394DD4F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«Манас» эпосунан үзүндү угуп, анын мүнөзүнө көңүл бурушат. Ырдоо: «Жолго чыксаң», Элдик обон угуп, обонун жана сөздөрүн туура айтууга көнүгүшөт. Муз.-ритм. кыймыл: Салтанаттуу так кадам таштоо жана туу менен басуу музыка менен бирге аткарышат.</w:t>
      </w:r>
    </w:p>
    <w:p w14:paraId="2124161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0BA4126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471C4C6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1462DE3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«Манас» эпосунан үзүндү. Балдар тынч угуп, музыканын мүнөзүнө көңүл бурушат. Ырдоо: Ырдоо: «Жолго чыксаң», Элдик обон. Ыр адегенде угузулуп, андан кийин бөлүктөрү кайталап аткарылат. Муз.-ритм. кыймыл: Муз.-ритм. кыймыл: Салтанаттуу так кадам таштоо жана туу менен басуу. Кыймылдар жай көрсөтүлүп, кийин музыка менен ыргакка ылайык аткарылат.</w:t>
      </w:r>
    </w:p>
    <w:p w14:paraId="247AD90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«Манас» эпосунан үзүндү» боюнча музыка угуу, ырдоо жана кыймылдар кайра кайталанат. Балдар аткарган иштерин эстешет.</w:t>
      </w:r>
    </w:p>
    <w:p w14:paraId="4BF4F5AA">
      <w:pPr>
        <w:rPr>
          <w:sz w:val="28"/>
          <w:szCs w:val="28"/>
        </w:rPr>
      </w:pPr>
    </w:p>
    <w:p w14:paraId="7EA0D671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6-САБАК</w:t>
      </w:r>
    </w:p>
    <w:p w14:paraId="013C79D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«Маш ботой», А. Огонбаев; • Ырдоо: «Ой, комузчу», Элдик ыр; • Муз.-ритм. кыймыл: Комузда ойноо элементтерин чагылдыруу бийи</w:t>
      </w:r>
    </w:p>
    <w:p w14:paraId="47624A0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«Маш ботой», А. Огонбаев угуп, анын мүнөзүнө көңүл бурушат. Ырдоо: «Ой, комузчу», Элдик ыр угуп, обонун жана сөздөрүн туура айтууга көнүгүшөт. Муз.-ритм. кыймыл: Комузда ойноо элементтерин чагылдыруу бийи музыка менен бирге аткарышат.</w:t>
      </w:r>
    </w:p>
    <w:p w14:paraId="3515F63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40EFF6B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2B6FF72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20AC4B1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«Маш ботой», А. Огонбаев. Балдар тынч угуп, музыканын мүнөзүнө көңүл бурушат. Ырдоо: Ырдоо: «Ой, комузчу», Элдик ыр. Ыр адегенде угузулуп, андан кийин бөлүктөрү кайталап аткарылат. Муз.-ритм. кыймыл: Муз.-ритм. кыймыл: Комузда ойноо элементтерин чагылдыруу бийи. Кыймылдар жай көрсөтүлүп, кийин музыка менен ыргакка ылайык аткарылат.</w:t>
      </w:r>
    </w:p>
    <w:p w14:paraId="29E425B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«Маш ботой», А. Огонбаев» боюнча музыка угуу, ырдоо жана кыймылдар кайра кайталанат. Балдар аткарган иштерин эстешет.</w:t>
      </w:r>
    </w:p>
    <w:p w14:paraId="402CC5C7">
      <w:pPr>
        <w:rPr>
          <w:sz w:val="28"/>
          <w:szCs w:val="28"/>
        </w:rPr>
      </w:pPr>
    </w:p>
    <w:p w14:paraId="17642411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7-САБАК</w:t>
      </w:r>
    </w:p>
    <w:p w14:paraId="0D0FAD5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Элдик сатиралык обондор; • Ырдоо: «Чыр бала», Г. Эсенкулова; • Муз.-ритм. кыймыл: Тамашалуу мимика жана ритмикалык кыймылдар</w:t>
      </w:r>
    </w:p>
    <w:p w14:paraId="4A71108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Элдик сатиралык обондор угуп, анын мүнөзүнө көңүл бурушат. Ырдоо: «Чыр бала», Г. Эсенкулова угуп, обонун жана сөздөрүн туура айтууга көнүгүшөт. Муз.-ритм. кыймыл: Тамашалуу мимика жана ритмикалык кыймылдар музыка менен бирге аткарышат.</w:t>
      </w:r>
    </w:p>
    <w:p w14:paraId="008F776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424E30E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310E26F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761BBCF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Элдик сатиралык обондор. Балдар тынч угуп, музыканын мүнөзүнө көңүл бурушат. Ырдоо: Ырдоо: «Чыр бала», Г. Эсенкулова. Ыр адегенде угузулуп, андан кийин бөлүктөрү кайталап аткарылат. Муз.-ритм. кыймыл: Муз.-ритм. кыймыл: Тамашалуу мимика жана ритмикалык кыймылдар. Кыймылдар жай көрсөтүлүп, кийин музыка менен ыргакка ылайык аткарылат.</w:t>
      </w:r>
    </w:p>
    <w:p w14:paraId="76F2835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Элдик сатиралык обондор» боюнча музыка угуу, ырдоо жана кыймылдар кайра кайталанат. Балдар аткарган иштерин эстешет.</w:t>
      </w:r>
    </w:p>
    <w:p w14:paraId="37C918D5">
      <w:pPr>
        <w:rPr>
          <w:sz w:val="28"/>
          <w:szCs w:val="28"/>
        </w:rPr>
      </w:pPr>
    </w:p>
    <w:p w14:paraId="78D0A021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8-САБАК</w:t>
      </w:r>
    </w:p>
    <w:p w14:paraId="40E4FBD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«Кыргыз бешик ыры», Элдик обон; • Ырдоо: «Бешик ыры», Элдик ыр; • Муз.-ритм. кыймыл: Оюнчук куурчактарды бешикке бөлөп ырдоо кыймылы</w:t>
      </w:r>
    </w:p>
    <w:p w14:paraId="16FE0B3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«Кыргыз бешик ыры», Элдик обон угуп, анын мүнөзүнө көңүл бурушат. Ырдоо: «Бешик ыры», Элдик ыр угуп, обонун жана сөздөрүн туура айтууга көнүгүшөт. Муз.-ритм. кыймыл: Оюнчук куурчактарды бешикке бөлөп ырдоо кыймылы музыка менен бирге аткарышат.</w:t>
      </w:r>
    </w:p>
    <w:p w14:paraId="69250BE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7887969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49DC1DC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25EC5EF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«Кыргыз бешик ыры», Элдик обон. Балдар тынч угуп, музыканын мүнөзүнө көңүл бурушат. Ырдоо: Ырдоо: «Бешик ыры», Элдик ыр. Ыр адегенде угузулуп, андан кийин бөлүктөрү кайталап аткарылат. Муз.-ритм. кыймыл: Муз.-ритм. кыймыл: Оюнчук куурчактарды бешикке бөлөп ырдоо кыймылы. Кыймылдар жай көрсөтүлүп, кийин музыка менен ыргакка ылайык аткарылат.</w:t>
      </w:r>
    </w:p>
    <w:p w14:paraId="50E325C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«Кыргыз бешик ыры», Элдик обон» боюнча музыка угуу, ырдоо жана кыймылдар кайра кайталанат. Балдар аткарган иштерин эстешет.</w:t>
      </w:r>
    </w:p>
    <w:p w14:paraId="62AE34CB">
      <w:pPr>
        <w:rPr>
          <w:sz w:val="28"/>
          <w:szCs w:val="28"/>
        </w:rPr>
      </w:pPr>
    </w:p>
    <w:p w14:paraId="755F4CCA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9-САБАК</w:t>
      </w:r>
    </w:p>
    <w:p w14:paraId="4790794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«Бүтүрүүчүлөр вальсы», К. Молдобасанов; • Ырдоо: «Кош бол, бакчам», А. Сыдыков; • Муз.-ритм. кыймыл: Салтанаттуу бүтүрүү вальсы</w:t>
      </w:r>
    </w:p>
    <w:p w14:paraId="3755F81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«Бүтүрүүчүлөр вальсы», К. Молдобасанов угуп, анын мүнөзүнө көңүл бурушат. Ырдоо: «Кош бол, бакчам», А. Сыдыков угуп, обонун жана сөздөрүн туура айтууга көнүгүшөт. Муз.-ритм. кыймыл: Салтанаттуу бүтүрүү вальсы музыка менен бирге аткарышат.</w:t>
      </w:r>
    </w:p>
    <w:p w14:paraId="0F9EDC6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60BACD4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7A96003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4EFA5D5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«Бүтүрүүчүлөр вальсы», К. Молдобасанов. Балдар тынч угуп, музыканын мүнөзүнө көңүл бурушат. Ырдоо: Ырдоо: «Кош бол, бакчам», А. Сыдыков. Ыр адегенде угузулуп, андан кийин бөлүктөрү кайталап аткарылат. Муз.-ритм. кыймыл: Муз.-ритм. кыймыл: Салтанаттуу бүтүрүү вальсы. Кыймылдар жай көрсөтүлүп, кийин музыка менен ыргакка ылайык аткарылат.</w:t>
      </w:r>
    </w:p>
    <w:p w14:paraId="0ABEBAD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«Бүтүрүүчүлөр вальсы», К. Молдобасанов» боюнча музыка угуу, ырдоо жана кыймылдар кайра кайталанат. Балдар аткарган иштерин эстешет.</w:t>
      </w:r>
    </w:p>
    <w:p w14:paraId="07BA965A">
      <w:pPr>
        <w:rPr>
          <w:sz w:val="28"/>
          <w:szCs w:val="28"/>
        </w:rPr>
      </w:pPr>
    </w:p>
    <w:p w14:paraId="15C6455B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10-САБАК</w:t>
      </w:r>
    </w:p>
    <w:p w14:paraId="7B99F2D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«Шайыр тоок», К. Молдобасанов; • Ырдоо: «Чип-чип жөжөлөрүм», Г. Гусейнли; • Муз.-ритм. кыймыл: Жөжөлөрдүн бийи жана дан чокуу кыймылдары</w:t>
      </w:r>
    </w:p>
    <w:p w14:paraId="4D60F4B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«Шайыр тоок», К. Молдобасанов угуп, анын мүнөзүнө көңүл бурушат. Ырдоо: «Чип-чип жөжөлөрүм», Г. Гусейнли угуп, обонун жана сөздөрүн туура айтууга көнүгүшөт. Муз.-ритм. кыймыл: Жөжөлөрдүн бийи жана дан чокуу кыймылдары музыка менен бирге аткарышат.</w:t>
      </w:r>
    </w:p>
    <w:p w14:paraId="54EB155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7AA928B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55A96AD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711881C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«Шайыр тоок», К. Молдобасанов. Балдар тынч угуп, музыканын мүнөзүнө көңүл бурушат. Ырдоо: Ырдоо: «Чип-чип жөжөлөрүм», Г. Гусейнли. Ыр адегенде угузулуп, андан кийин бөлүктөрү кайталап аткарылат. Муз.-ритм. кыймыл: Муз.-ритм. кыймыл: Жөжөлөрдүн бийи жана дан чокуу кыймылдары. Кыймылдар жай көрсөтүлүп, кийин музыка менен ыргакка ылайык аткарылат.</w:t>
      </w:r>
    </w:p>
    <w:p w14:paraId="2C50148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«Шайыр тоок», К. Молдобасанов» боюнча музыка угуу, ырдоо жана кыймылдар кайра кайталанат. Балдар аткарган иштерин эстешет.</w:t>
      </w:r>
    </w:p>
    <w:p w14:paraId="3407B353">
      <w:pPr>
        <w:rPr>
          <w:sz w:val="28"/>
          <w:szCs w:val="28"/>
        </w:rPr>
      </w:pPr>
    </w:p>
    <w:p w14:paraId="77B191C0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11-САБАК</w:t>
      </w:r>
    </w:p>
    <w:p w14:paraId="3942EB7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«Кышкы эртең менен», Г. Свиридов; • Ырдоо: «Мамалак», Г. Эсенкулова; • Муз.-ритм. кыймыл: Аюунун жана токой жаныбарларынын басышы</w:t>
      </w:r>
    </w:p>
    <w:p w14:paraId="419482E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«Кышкы эртең менен», Г. Свиридов угуп, анын мүнөзүнө көңүл бурушат. Ырдоо: «Мамалак», Г. Эсенкулова угуп, обонун жана сөздөрүн туура айтууга көнүгүшөт. Муз.-ритм. кыймыл: Аюунун жана токой жаныбарларынын басышы музыка менен бирге аткарышат.</w:t>
      </w:r>
    </w:p>
    <w:p w14:paraId="202BC3C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6B9ACB8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40404F1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7B47E31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«Кышкы эртең менен», Г. Свиридов. Балдар тынч угуп, музыканын мүнөзүнө көңүл бурушат. Ырдоо: Ырдоо: «Мамалак», Г. Эсенкулова. Ыр адегенде угузулуп, андан кийин бөлүктөрү кайталап аткарылат. Муз.-ритм. кыймыл: Муз.-ритм. кыймыл: Аюунун жана токой жаныбарларынын басышы. Кыймылдар жай көрсөтүлүп, кийин музыка менен ыргакка ылайык аткарылат.</w:t>
      </w:r>
    </w:p>
    <w:p w14:paraId="0B8F205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«Кышкы эртең менен», Г. Свиридов» боюнча музыка угуу, ырдоо жана кыймылдар кайра кайталанат. Балдар аткарган иштерин эстешет.</w:t>
      </w:r>
    </w:p>
    <w:p w14:paraId="414361DE">
      <w:pPr>
        <w:rPr>
          <w:sz w:val="28"/>
          <w:szCs w:val="28"/>
        </w:rPr>
      </w:pPr>
    </w:p>
    <w:p w14:paraId="72273E1A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12-САБАК</w:t>
      </w:r>
    </w:p>
    <w:p w14:paraId="5D02A6B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Африка аралдарынын музыкасы; • Ырдоо: «Чунга-Чанга», В. Шаинский; • Муз.-ритм. кыймыл: Шайыр тропикалык бий кыймылдары</w:t>
      </w:r>
    </w:p>
    <w:p w14:paraId="2747B80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Африка аралдарынын музыкасы угуп, анын мүнөзүнө көңүл бурушат. Ырдоо: «Чунга-Чанга», В. Шаинский угуп, обонун жана сөздөрүн туура айтууга көнүгүшөт. Муз.-ритм. кыймыл: Шайыр тропикалык бий кыймылдары музыка менен бирге аткарышат.</w:t>
      </w:r>
    </w:p>
    <w:p w14:paraId="72C9B58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6E1BA71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19D5E71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216D0CE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Африка аралдарынын музыкасы. Балдар тынч угуп, музыканын мүнөзүнө көңүл бурушат. Ырдоо: Ырдоо: «Чунга-Чанга», В. Шаинский. Ыр адегенде угузулуп, андан кийин бөлүктөрү кайталап аткарылат. Муз.-ритм. кыймыл: Муз.-ритм. кыймыл: Шайыр тропикалык бий кыймылдары. Кыймылдар жай көрсөтүлүп, кийин музыка менен ыргакка ылайык аткарылат.</w:t>
      </w:r>
    </w:p>
    <w:p w14:paraId="750161E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Африка аралдарынын музыкасы» боюнча музыка угуу, ырдоо жана кыймылдар кайра кайталанат. Балдар аткарган иштерин эстешет.</w:t>
      </w:r>
    </w:p>
    <w:p w14:paraId="33C18ED5">
      <w:pPr>
        <w:rPr>
          <w:sz w:val="28"/>
          <w:szCs w:val="28"/>
        </w:rPr>
      </w:pPr>
    </w:p>
    <w:p w14:paraId="46C1A939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13-САБАК</w:t>
      </w:r>
    </w:p>
    <w:p w14:paraId="3C9C4B7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«Щелкунчик» балетинен үзүндү, П. Чайковский; • Ырдоо: «Жаңы жыл келсин», М. Жангазиев; • Муз.-ритм. кыймыл: Балага карата маскараддык тегеренүү бийи</w:t>
      </w:r>
    </w:p>
    <w:p w14:paraId="27AF597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«Щелкунчик» балетинен үзүндү, П. Чайковский угуп, анын мүнөзүнө көңүл бурушат. Ырдоо: «Жаңы жыл келсин», М. Жангазиев угуп, обонун жана сөздөрүн туура айтууга көнүгүшөт. Муз.-ритм. кыймыл: Балага карата маскараддык тегеренүү бийи музыка менен бирге аткарышат.</w:t>
      </w:r>
    </w:p>
    <w:p w14:paraId="4B870B0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0E12FA1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4AC0030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25C04A9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«Щелкунчик» балетинен үзүндү, П. Чайковский. Балдар тынч угуп, музыканын мүнөзүнө көңүл бурушат. Ырдоо: Ырдоо: «Жаңы жыл келсин», М. Жангазиев. Ыр адегенде угузулуп, андан кийин бөлүктөрү кайталап аткарылат. Муз.-ритм. кыймыл: Муз.-ритм. кыймыл: Балага карата маскараддык тегеренүү бийи. Кыймылдар жай көрсөтүлүп, кийин музыка менен ыргакка ылайык аткарылат.</w:t>
      </w:r>
    </w:p>
    <w:p w14:paraId="311FC38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«Щелкунчик» балетинен үзүндү, П. Чайковский» боюнча музыка угуу, ырдоо жана кыймылдар кайра кайталанат. Балдар аткарган иштерин эстешет.</w:t>
      </w:r>
    </w:p>
    <w:p w14:paraId="78CF2A95">
      <w:pPr>
        <w:rPr>
          <w:sz w:val="28"/>
          <w:szCs w:val="28"/>
        </w:rPr>
      </w:pPr>
    </w:p>
    <w:p w14:paraId="2D3F16D9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14-САБАК</w:t>
      </w:r>
    </w:p>
    <w:p w14:paraId="556FA51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«Вальс», М. Бегалиев; • Ырдоо: «Бүлдүркөн», А. Бодошев; • Муз.-ритм. кыймыл: Бакчадан мөмө жыйноо бийи</w:t>
      </w:r>
    </w:p>
    <w:p w14:paraId="0E7EC7B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«Вальс», М. Бегалиев угуп, анын мүнөзүнө көңүл бурушат. Ырдоо: «Бүлдүркөн», А. Бодошев угуп, обонун жана сөздөрүн туура айтууга көнүгүшөт. Муз.-ритм. кыймыл: Бакчадан мөмө жыйноо бийи музыка менен бирге аткарышат.</w:t>
      </w:r>
    </w:p>
    <w:p w14:paraId="35445B9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2BCBA12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4E17DA0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7535BD4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«Вальс», М. Бегалиев. Балдар тынч угуп, музыканын мүнөзүнө көңүл бурушат. Ырдоо: Ырдоо: «Бүлдүркөн», А. Бодошев. Ыр адегенде угузулуп, андан кийин бөлүктөрү кайталап аткарылат. Муз.-ритм. кыймыл: Муз.-ритм. кыймыл: Бакчадан мөмө жыйноо бийи. Кыймылдар жай көрсөтүлүп, кийин музыка менен ыргакка ылайык аткарылат.</w:t>
      </w:r>
    </w:p>
    <w:p w14:paraId="3790192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«Вальс», М. Бегалиев» боюнча музыка угуу, ырдоо жана кыймылдар кайра кайталанат. Балдар аткарган иштерин эстешет.</w:t>
      </w:r>
    </w:p>
    <w:p w14:paraId="3AEA5729">
      <w:pPr>
        <w:rPr>
          <w:sz w:val="28"/>
          <w:szCs w:val="28"/>
        </w:rPr>
      </w:pPr>
    </w:p>
    <w:p w14:paraId="2148B2CC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15-САБАК</w:t>
      </w:r>
    </w:p>
    <w:p w14:paraId="0171364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«Щелкунчик» балетинен үзүндү, П. Чайковский; • Ырдоо: «Жаңы жыл келсин», М. Жангазиев; • Муз.-ритм. кыймыл: Балага карата маскараддык тегеренүү бийи</w:t>
      </w:r>
    </w:p>
    <w:p w14:paraId="63A9262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«Щелкунчик» балетинен үзүндү, П. Чайковский угуп, анын мүнөзүнө көңүл бурушат. Ырдоо: «Жаңы жыл келсин», М. Жангазиев угуп, обонун жана сөздөрүн туура айтууга көнүгүшөт. Муз.-ритм. кыймыл: Балага карата маскараддык тегеренүү бийи музыка менен бирге аткарышат.</w:t>
      </w:r>
    </w:p>
    <w:p w14:paraId="79D59A9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2E8FBA5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6B5D8AA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7C4BFAC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«Щелкунчик» балетинен үзүндү, П. Чайковский. Балдар тынч угуп, музыканын мүнөзүнө көңүл бурушат. Ырдоо: Ырдоо: «Жаңы жыл келсин», М. Жангазиев. Ыр адегенде угузулуп, андан кийин бөлүктөрү кайталап аткарылат. Муз.-ритм. кыймыл: Муз.-ритм. кыймыл: Балага карата маскараддык тегеренүү бийи. Кыймылдар жай көрсөтүлүп, кийин музыка менен ыргакка ылайык аткарылат.</w:t>
      </w:r>
    </w:p>
    <w:p w14:paraId="5D1E146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«Щелкунчик» балетинен үзүндү, П. Чайковский» боюнча музыка угуу, ырдоо жана кыймылдар кайра кайталанат. Балдар аткарган иштерин эстешет.</w:t>
      </w:r>
    </w:p>
    <w:p w14:paraId="584DA00A">
      <w:pPr>
        <w:rPr>
          <w:sz w:val="28"/>
          <w:szCs w:val="28"/>
        </w:rPr>
      </w:pPr>
    </w:p>
    <w:p w14:paraId="22959B59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16-САБАК</w:t>
      </w:r>
    </w:p>
    <w:p w14:paraId="5FD6872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«Жаз вальсы», Ф. Шопен; • Ырдоо: «Гүлдесте теремин», Н. Давлесов; • Муз.-ритм. кыймыл: Гүлдөр менен аткарылуучу наздуу вальс</w:t>
      </w:r>
    </w:p>
    <w:p w14:paraId="3A6C2A7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«Жаз вальсы», Ф. Шопен угуп, анын мүнөзүнө көңүл бурушат. Ырдоо: «Гүлдесте теремин», Н. Давлесов угуп, обонун жана сөздөрүн туура айтууга көнүгүшөт. Муз.-ритм. кыймыл: Гүлдөр менен аткарылуучу наздуу вальс музыка менен бирге аткарышат.</w:t>
      </w:r>
    </w:p>
    <w:p w14:paraId="125AFFA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5CF0CE0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4444E6D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5D1077C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«Жаз вальсы», Ф. Шопен. Балдар тынч угуп, музыканын мүнөзүнө көңүл бурушат. Ырдоо: Ырдоо: «Гүлдесте теремин», Н. Давлесов. Ыр адегенде угузулуп, андан кийин бөлүктөрү кайталап аткарылат. Муз.-ритм. кыймыл: Муз.-ритм. кыймыл: Гүлдөр менен аткарылуучу наздуу вальс. Кыймылдар жай көрсөтүлүп, кийин музыка менен ыргакка ылайык аткарылат.</w:t>
      </w:r>
    </w:p>
    <w:p w14:paraId="51D4734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«Жаз вальсы», Ф. Шопен» боюнча музыка угуу, ырдоо жана кыймылдар кайра кайталанат. Балдар аткарган иштерин эстешет.</w:t>
      </w:r>
    </w:p>
    <w:p w14:paraId="64B0BCA1">
      <w:pPr>
        <w:rPr>
          <w:sz w:val="28"/>
          <w:szCs w:val="28"/>
        </w:rPr>
      </w:pPr>
    </w:p>
    <w:p w14:paraId="56F6166E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17-САБАК</w:t>
      </w:r>
    </w:p>
    <w:p w14:paraId="0405680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Жаныбарларды сүрөттөгөн музыкалык чыгармалар; • Ырдоо: Жаныбарлар жөнүндө ыр; • Муз.-ритм. кыймыл: Жаныбарлардын басышын жана кыймылын чагылдыруу</w:t>
      </w:r>
    </w:p>
    <w:p w14:paraId="70174C5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Жаныбарларды сүрөттөгөн музыкалык чыгармалар угуп, анын мүнөзүнө көңүл бурушат. Ырдоо: Жаныбарлар жөнүндө ыр угуп, обонун жана сөздөрүн туура айтууга көнүгүшөт. Муз.-ритм. кыймыл: Жаныбарлардын басышын жана кыймылын чагылдыруу музыка менен бирге аткарышат.</w:t>
      </w:r>
    </w:p>
    <w:p w14:paraId="00FD5AB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43123E3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6299589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361314F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Жаныбарларды сүрөттөгөн музыкалык чыгармалар. Балдар тынч угуп, музыканын мүнөзүнө көңүл бурушат. Ырдоо: Ырдоо: Жаныбарлар жөнүндө ыр. Ыр адегенде угузулуп, андан кийин бөлүктөрү кайталап аткарылат. Муз.-ритм. кыймыл: Муз.-ритм. кыймыл: Жаныбарлардын басышын жана кыймылын чагылдыруу. Кыймылдар жай көрсөтүлүп, кийин музыка менен ыргакка ылайык аткарылат.</w:t>
      </w:r>
    </w:p>
    <w:p w14:paraId="02767AE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Жаныбарларды сүрөттөгөн музыкалык чыгармалар» боюнча музыка угуу, ырдоо жана кыймылдар кайра кайталанат. Балдар аткарган иштерин эстешет.</w:t>
      </w:r>
    </w:p>
    <w:p w14:paraId="7E17B1E2">
      <w:pPr>
        <w:rPr>
          <w:sz w:val="28"/>
          <w:szCs w:val="28"/>
        </w:rPr>
      </w:pPr>
    </w:p>
    <w:p w14:paraId="1C1AC2D9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18-САБАК</w:t>
      </w:r>
    </w:p>
    <w:p w14:paraId="1CF922C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«Шайыр балдар», К. Молдобасанов; • Ырдоо: «Дос менен жол кыска», В. Шаинский; • Муз.-ритм. кыймыл: Жуп-жубу менен кол кармашып басуу</w:t>
      </w:r>
    </w:p>
    <w:p w14:paraId="596A9A2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«Шайыр балдар», К. Молдобасанов угуп, анын мүнөзүнө көңүл бурушат. Ырдоо: «Дос менен жол кыска», В. Шаинский угуп, обонун жана сөздөрүн туура айтууга көнүгүшөт. Муз.-ритм. кыймыл: Жуп-жубу менен кол кармашып басуу музыка менен бирге аткарышат.</w:t>
      </w:r>
    </w:p>
    <w:p w14:paraId="6998EE8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67C3F1A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18E0760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348FB96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«Шайыр балдар», К. Молдобасанов. Балдар тынч угуп, музыканын мүнөзүнө көңүл бурушат. Ырдоо: Ырдоо: «Дос менен жол кыска», В. Шаинский. Ыр адегенде угузулуп, андан кийин бөлүктөрү кайталап аткарылат. Муз.-ритм. кыймыл: Муз.-ритм. кыймыл: Жуп-жубу менен кол кармашып басуу. Кыймылдар жай көрсөтүлүп, кийин музыка менен ыргакка ылайык аткарылат.</w:t>
      </w:r>
    </w:p>
    <w:p w14:paraId="215D2F9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«Шайыр балдар», К. Молдобасанов» боюнча музыка угуу, ырдоо жана кыймылдар кайра кайталанат. Балдар аткарган иштерин эстешет.</w:t>
      </w:r>
    </w:p>
    <w:p w14:paraId="07DD3DA4">
      <w:pPr>
        <w:rPr>
          <w:sz w:val="28"/>
          <w:szCs w:val="28"/>
        </w:rPr>
      </w:pPr>
    </w:p>
    <w:p w14:paraId="099FBC47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19-САБАК</w:t>
      </w:r>
    </w:p>
    <w:p w14:paraId="7F30EC1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«Балалык курак», А. Жаныбеков; • Ырдоо: «Биз бактылуу балабыз», Н. Давлесов; • Муз.-ритм. кыймыл: Эркин ритмикалык заманбап балдар бийи</w:t>
      </w:r>
    </w:p>
    <w:p w14:paraId="393638A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«Балалык курак», А. Жаныбеков угуп, анын мүнөзүнө көңүл бурушат. Ырдоо: «Биз бактылуу балабыз», Н. Давлесов угуп, обонун жана сөздөрүн туура айтууга көнүгүшөт. Муз.-ритм. кыймыл: Эркин ритмикалык заманбап балдар бийи музыка менен бирге аткарышат.</w:t>
      </w:r>
    </w:p>
    <w:p w14:paraId="6A1CC2A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7B6801A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3858CE7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5F672AC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«Балалык курак», А. Жаныбеков. Балдар тынч угуп, музыканын мүнөзүнө көңүл бурушат. Ырдоо: Ырдоо: «Биз бактылуу балабыз», Н. Давлесов. Ыр адегенде угузулуп, андан кийин бөлүктөрү кайталап аткарылат. Муз.-ритм. кыймыл: Муз.-ритм. кыймыл: Эркин ритмикалык заманбап балдар бийи. Кыймылдар жай көрсөтүлүп, кийин музыка менен ыргакка ылайык аткарылат.</w:t>
      </w:r>
    </w:p>
    <w:p w14:paraId="2A01AC4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«Балалык курак», А. Жаныбеков» боюнча музыка угуу, ырдоо жана кыймылдар кайра кайталанат. Балдар аткарган иштерин эстешет.</w:t>
      </w:r>
    </w:p>
    <w:p w14:paraId="64403569">
      <w:pPr>
        <w:rPr>
          <w:sz w:val="28"/>
          <w:szCs w:val="28"/>
        </w:rPr>
      </w:pPr>
    </w:p>
    <w:p w14:paraId="754DDB9A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20-САБАК</w:t>
      </w:r>
    </w:p>
    <w:p w14:paraId="5E73B5E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«Шайыр күүлөр», Элдик күү; • Ырдоо: «Мен эркеси замандын», С. Аскаров; • Муз.-ритм. кыймыл: Колориттүү эркин бий кыймылдары</w:t>
      </w:r>
    </w:p>
    <w:p w14:paraId="76BD2B9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«Шайыр күүлөр», Элдик күү угуп, анын мүнөзүнө көңүл бурушат. Ырдоо: «Мен эркеси замандын», С. Аскаров угуп, обонун жана сөздөрүн туура айтууга көнүгүшөт. Муз.-ритм. кыймыл: Колориттүү эркин бий кыймылдары музыка менен бирге аткарышат.</w:t>
      </w:r>
    </w:p>
    <w:p w14:paraId="45F277D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336A2E3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58E1F9B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1866FAB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«Шайыр күүлөр», Элдик күү. Балдар тынч угуп, музыканын мүнөзүнө көңүл бурушат. Ырдоо: Ырдоо: «Мен эркеси замандын», С. Аскаров. Ыр адегенде угузулуп, андан кийин бөлүктөрү кайталап аткарылат. Муз.-ритм. кыймыл: Муз.-ритм. кыймыл: Колориттүү эркин бий кыймылдары. Кыймылдар жай көрсөтүлүп, кийин музыка менен ыргакка ылайык аткарылат.</w:t>
      </w:r>
    </w:p>
    <w:p w14:paraId="11CC5AC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«Шайыр күүлөр», Элдик күү» боюнча музыка угуу, ырдоо жана кыймылдар кайра кайталанат. Балдар аткарган иштерин эстешет.</w:t>
      </w:r>
    </w:p>
    <w:p w14:paraId="742BC11F">
      <w:pPr>
        <w:rPr>
          <w:sz w:val="28"/>
          <w:szCs w:val="28"/>
        </w:rPr>
      </w:pPr>
    </w:p>
    <w:p w14:paraId="09829941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21-САБАК</w:t>
      </w:r>
    </w:p>
    <w:p w14:paraId="00FB79F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Жайдары, жарык маанайдагы музыка; • Ырдоо: «Күн балдары» — «Ак Шоола» балдар хору; музыкасы К. Эралиева, сөзү Ж. Мамытов; • Муз.-ритм. кыймыл: Күнгө кол сунуу, тегерек айлануу жана жайкы кыймылдар</w:t>
      </w:r>
    </w:p>
    <w:p w14:paraId="3E49614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Жайдары, жарык маанайдагы музыка угуп, анын мүнөзүнө көңүл бурушат. Ырдоо: «Күн балдары» — «Ак Шоола» балдар хору; музыкасы К. Эралиева, сөзү Ж. Мамытов угуп, обонун жана сөздөрүн туура айтууга көнүгүшөт. Муз.-ритм. кыймыл: Күнгө кол сунуу, тегерек айлануу жана жайкы кыймылдар музыка менен бирге аткарышат.</w:t>
      </w:r>
    </w:p>
    <w:p w14:paraId="7BC4685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7A10D54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131425C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3A79FCC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Жайдары, жарык маанайдагы музыка. Балдар тынч угуп, музыканын мүнөзүнө көңүл бурушат. Ырдоо: Ырдоо: «Күн балдары» — «Ак Шоола» балдар хору; музыкасы К. Эралиева, сөзү Ж. Мамытов. Ыр адегенде угузулуп, андан кийин бөлүктөрү кайталап аткарылат. Муз.-ритм. кыймыл: Муз.-ритм. кыймыл: Күнгө кол сунуу, тегерек айлануу жана жайкы кыймылдар. Кыймылдар жай көрсөтүлүп, кийин музыка менен ыргакка ылайык аткарылат.</w:t>
      </w:r>
    </w:p>
    <w:p w14:paraId="3DEF033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Жайдары, жарык маанайдагы музыка» боюнча музыка угуу, ырдоо жана кыймылдар кайра кайталанат. Балдар аткарган иштерин эстешет.</w:t>
      </w:r>
    </w:p>
    <w:p w14:paraId="53EB893F">
      <w:pPr>
        <w:rPr>
          <w:sz w:val="28"/>
          <w:szCs w:val="28"/>
        </w:rPr>
      </w:pPr>
    </w:p>
    <w:p w14:paraId="4F6E6361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22-САБАК</w:t>
      </w:r>
    </w:p>
    <w:p w14:paraId="623A6D4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«Кыргыз курама күүсү», Элдик күү; • Ырдоо: «Мен кыргыздын уулумун», Г. Эсенкулова; • Муз.-ритм. кыймыл: Улуттук баатырдык марш кыймылдары</w:t>
      </w:r>
    </w:p>
    <w:p w14:paraId="182EEA5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«Кыргыз курама күүсү», Элдик күү угуп, анын мүнөзүнө көңүл бурушат. Ырдоо: «Мен кыргыздын уулумун», Г. Эсенкулова угуп, обонун жана сөздөрүн туура айтууга көнүгүшөт. Муз.-ритм. кыймыл: Улуттук баатырдык марш кыймылдары музыка менен бирге аткарышат.</w:t>
      </w:r>
    </w:p>
    <w:p w14:paraId="69ED132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6200E5B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449AA81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5A906FE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«Кыргыз курама күүсү», Элдик күү. Балдар тынч угуп, музыканын мүнөзүнө көңүл бурушат. Ырдоо: Ырдоо: «Мен кыргыздын уулумун», Г. Эсенкулова. Ыр адегенде угузулуп, андан кийин бөлүктөрү кайталап аткарылат. Муз.-ритм. кыймыл: Муз.-ритм. кыймыл: Улуттук баатырдык марш кыймылдары. Кыймылдар жай көрсөтүлүп, кийин музыка менен ыргакка ылайык аткарылат.</w:t>
      </w:r>
    </w:p>
    <w:p w14:paraId="124124C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«Кыргыз курама күүсү», Элдик күү» боюнча музыка угуу, ырдоо жана кыймылдар кайра кайталанат. Балдар аткарган иштерин эстешет.</w:t>
      </w:r>
    </w:p>
    <w:p w14:paraId="2166EE94">
      <w:pPr>
        <w:rPr>
          <w:sz w:val="28"/>
          <w:szCs w:val="28"/>
        </w:rPr>
      </w:pPr>
    </w:p>
    <w:p w14:paraId="796F7774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23-САБАК</w:t>
      </w:r>
    </w:p>
    <w:p w14:paraId="68C0476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«Жеңиш күнү», Д. Тухманов; • Ырдоо: «Күн балдары», Т. Эралиева; • Муз.-ритм. кыймыл: Тынчтык куштарынын бийи</w:t>
      </w:r>
    </w:p>
    <w:p w14:paraId="11EEFD2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«Жеңиш күнү», Д. Тухманов угуп, анын мүнөзүнө көңүл бурушат. Ырдоо: «Күн балдары», Т. Эралиева угуп, обонун жана сөздөрүн туура айтууга көнүгүшөт. Муз.-ритм. кыймыл: Тынчтык куштарынын бийи музыка менен бирге аткарышат.</w:t>
      </w:r>
    </w:p>
    <w:p w14:paraId="71AD078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1D79D9F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6B0EB7B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6225FE8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«Жеңиш күнү», Д. Тухманов. Балдар тынч угуп, музыканын мүнөзүнө көңүл бурушат. Ырдоо: Ырдоо: «Күн балдары», Т. Эралиева. Ыр адегенде угузулуп, андан кийин бөлүктөрү кайталап аткарылат. Муз.-ритм. кыймыл: Муз.-ритм. кыймыл: Тынчтык куштарынын бийи. Кыймылдар жай көрсөтүлүп, кийин музыка менен ыргакка ылайык аткарылат.</w:t>
      </w:r>
    </w:p>
    <w:p w14:paraId="3DDE737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«Жеңиш күнү», Д. Тухманов» боюнча музыка угуу, ырдоо жана кыймылдар кайра кайталанат. Балдар аткарган иштерин эстешет.</w:t>
      </w:r>
    </w:p>
    <w:p w14:paraId="451E0991">
      <w:pPr>
        <w:rPr>
          <w:sz w:val="28"/>
          <w:szCs w:val="28"/>
        </w:rPr>
      </w:pPr>
    </w:p>
    <w:p w14:paraId="1301BAF6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24-САБАК</w:t>
      </w:r>
    </w:p>
    <w:p w14:paraId="0243946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Жомоктук музыкалык чыгарма; • Ырдоо: «Жомок» темасындагы ыр; • Муз.-ритм. кыймыл: Жомок каармандарынын кыймылдары</w:t>
      </w:r>
    </w:p>
    <w:p w14:paraId="727B2DA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Жомоктук музыкалык чыгарма угуп, анын мүнөзүнө көңүл бурушат. Ырдоо: «Жомок» темасындагы ыр угуп, обонун жана сөздөрүн туура айтууга көнүгүшөт. Муз.-ритм. кыймыл: Жомок каармандарынын кыймылдары музыка менен бирге аткарышат.</w:t>
      </w:r>
    </w:p>
    <w:p w14:paraId="72B7AC2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0242558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551B561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47FDC27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Жомоктук музыкалык чыгарма. Балдар тынч угуп, музыканын мүнөзүнө көңүл бурушат. Ырдоо: Ырдоо: «Жомок» темасындагы ыр. Ыр адегенде угузулуп, андан кийин бөлүктөрү кайталап аткарылат. Муз.-ритм. кыймыл: Муз.-ритм. кыймыл: Жомок каармандарынын кыймылдары. Кыймылдар жай көрсөтүлүп, кийин музыка менен ыргакка ылайык аткарылат.</w:t>
      </w:r>
    </w:p>
    <w:p w14:paraId="60ADA04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Жомоктук музыкалык чыгарма» боюнча музыка угуу, ырдоо жана кыймылдар кайра кайталанат. Балдар аткарган иштерин эстешет.</w:t>
      </w:r>
    </w:p>
    <w:p w14:paraId="72E04230">
      <w:pPr>
        <w:rPr>
          <w:sz w:val="28"/>
          <w:szCs w:val="28"/>
        </w:rPr>
      </w:pPr>
    </w:p>
    <w:p w14:paraId="1F85BE01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25-САБАК</w:t>
      </w:r>
    </w:p>
    <w:p w14:paraId="1500388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«Кара жорго», Элдик күү; • Ырдоо: «Нооруз», М. Осмонов; • Муз.-ритм. кыймыл: «Кара жорго» улуттук бий элементтери</w:t>
      </w:r>
    </w:p>
    <w:p w14:paraId="5A3B0E7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«Кара жорго», Элдик күү угуп, анын мүнөзүнө көңүл бурушат. Ырдоо: «Нооруз», М. Осмонов угуп, обонун жана сөздөрүн туура айтууга көнүгүшөт. Муз.-ритм. кыймыл: «Кара жорго» улуттук бий элементтери музыка менен бирге аткарышат.</w:t>
      </w:r>
    </w:p>
    <w:p w14:paraId="6AC0DBC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5FF38D1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7334055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6A408BC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«Кара жорго», Элдик күү. Балдар тынч угуп, музыканын мүнөзүнө көңүл бурушат. Ырдоо: Ырдоо: «Нооруз», М. Осмонов. Ыр адегенде угузулуп, андан кийин бөлүктөрү кайталап аткарылат. Муз.-ритм. кыймыл: Муз.-ритм. кыймыл: «Кара жорго» улуттук бий элементтери. Кыймылдар жай көрсөтүлүп, кийин музыка менен ыргакка ылайык аткарылат.</w:t>
      </w:r>
    </w:p>
    <w:p w14:paraId="44EBF62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«Кара жорго», Элдик күү» боюнча музыка угуу, ырдоо жана кыймылдар кайра кайталанат. Балдар аткарган иштерин эстешет.</w:t>
      </w:r>
    </w:p>
    <w:p w14:paraId="3C651821">
      <w:pPr>
        <w:rPr>
          <w:sz w:val="28"/>
          <w:szCs w:val="28"/>
        </w:rPr>
      </w:pPr>
    </w:p>
    <w:p w14:paraId="15261A4A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26-САБАК</w:t>
      </w:r>
    </w:p>
    <w:p w14:paraId="7F647D0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Ар түрдүү үн жана тембрлер; • Ырдоо: Музыкалык табышмак-ырлар; • Муз.-ритм. кыймыл: Угулган үнгө ылайык кыймыл тандоо</w:t>
      </w:r>
    </w:p>
    <w:p w14:paraId="451F7C6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Ар түрдүү үн жана тембрлер угуп, анын мүнөзүнө көңүл бурушат. Ырдоо: Музыкалык табышмак-ырлар угуп, обонун жана сөздөрүн туура айтууга көнүгүшөт. Муз.-ритм. кыймыл: Угулган үнгө ылайык кыймыл тандоо музыка менен бирге аткарышат.</w:t>
      </w:r>
    </w:p>
    <w:p w14:paraId="07F2E8C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557F830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5BD5610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62691A1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Ар түрдүү үн жана тембрлер. Балдар тынч угуп, музыканын мүнөзүнө көңүл бурушат. Ырдоо: Ырдоо: Музыкалык табышмак-ырлар. Ыр адегенде угузулуп, андан кийин бөлүктөрү кайталап аткарылат. Муз.-ритм. кыймыл: Муз.-ритм. кыймыл: Угулган үнгө ылайык кыймыл тандоо. Кыймылдар жай көрсөтүлүп, кийин музыка менен ыргакка ылайык аткарылат.</w:t>
      </w:r>
    </w:p>
    <w:p w14:paraId="5135D3B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Ар түрдүү үн жана тембрлер» боюнча музыка угуу, ырдоо жана кыймылдар кайра кайталанат. Балдар аткарган иштерин эстешет.</w:t>
      </w:r>
    </w:p>
    <w:p w14:paraId="7A8AF797">
      <w:pPr>
        <w:rPr>
          <w:sz w:val="28"/>
          <w:szCs w:val="28"/>
        </w:rPr>
      </w:pPr>
    </w:p>
    <w:p w14:paraId="011D3F74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27-САБАК</w:t>
      </w:r>
    </w:p>
    <w:p w14:paraId="0EF6410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Жыл ичинде угулган чыгармалардан тандоо; • Ырдоо: Үйрөнгөн ырлардан тандоо; • Муз.-ритм. кыймыл: Сүйүктүү музыкалык кыймылдарды аткаруу</w:t>
      </w:r>
    </w:p>
    <w:p w14:paraId="6083F73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Жыл ичинде угулган чыгармалардан тандоо угуп, анын мүнөзүнө көңүл бурушат. Ырдоо: Үйрөнгөн ырлардан тандоо угуп, обонун жана сөздөрүн туура айтууга көнүгүшөт. Муз.-ритм. кыймыл: Сүйүктүү музыкалык кыймылдарды аткаруу музыка менен бирге аткарышат.</w:t>
      </w:r>
    </w:p>
    <w:p w14:paraId="1D279C3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03E6DF5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22A84DA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356DEEA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Жыл ичинде угулган чыгармалардан тандоо. Балдар тынч угуп, музыканын мүнөзүнө көңүл бурушат. Ырдоо: Ырдоо: Үйрөнгөн ырлардан тандоо. Ыр адегенде угузулуп, андан кийин бөлүктөрү кайталап аткарылат. Муз.-ритм. кыймыл: Муз.-ритм. кыймыл: Сүйүктүү музыкалык кыймылдарды аткаруу. Кыймылдар жай көрсөтүлүп, кийин музыка менен ыргакка ылайык аткарылат.</w:t>
      </w:r>
    </w:p>
    <w:p w14:paraId="016F769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Жыл ичинде угулган чыгармалардан тандоо» боюнча музыка угуу, ырдоо жана кыймылдар кайра кайталанат. Балдар аткарган иштерин эстешет.</w:t>
      </w:r>
    </w:p>
    <w:p w14:paraId="4A1A5121">
      <w:pPr>
        <w:rPr>
          <w:sz w:val="28"/>
          <w:szCs w:val="28"/>
        </w:rPr>
      </w:pPr>
    </w:p>
    <w:p w14:paraId="1D1D9DD6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28-САБАК</w:t>
      </w:r>
    </w:p>
    <w:p w14:paraId="23BC211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Жеңил, термелме балдар музыкасы; • Ырдоо: «Селкинчек» — «Ак Шоола» балдар хору; • Муз.-ритм. кыймыл: Жеңил термелүү, кол сунуу жана жуп менен кыймылдоо</w:t>
      </w:r>
    </w:p>
    <w:p w14:paraId="577230E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Жеңил, термелме балдар музыкасы угуп, анын мүнөзүнө көңүл бурушат. Ырдоо: «Селкинчек» — «Ак Шоола» балдар хору угуп, обонун жана сөздөрүн туура айтууга көнүгүшөт. Муз.-ритм. кыймыл: Жеңил термелүү, кол сунуу жана жуп менен кыймылдоо музыка менен бирге аткарышат.</w:t>
      </w:r>
    </w:p>
    <w:p w14:paraId="6046259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7567CA4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2E8C4CD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0E0C380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Жеңил, термелме балдар музыкасы. Балдар тынч угуп, музыканын мүнөзүнө көңүл бурушат. Ырдоо: Ырдоо: «Селкинчек» — «Ак Шоола» балдар хору. Ыр адегенде угузулуп, андан кийин бөлүктөрү кайталап аткарылат. Муз.-ритм. кыймыл: Муз.-ритм. кыймыл: Жеңил термелүү, кол сунуу жана жуп менен кыймылдоо. Кыймылдар жай көрсөтүлүп, кийин музыка менен ыргакка ылайык аткарылат.</w:t>
      </w:r>
    </w:p>
    <w:p w14:paraId="24F196C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Жеңил, термелме балдар музыкасы» боюнча музыка угуу, ырдоо жана кыймылдар кайра кайталанат. Балдар аткарган иштерин эстешет.</w:t>
      </w:r>
    </w:p>
    <w:p w14:paraId="179EE517">
      <w:pPr>
        <w:rPr>
          <w:sz w:val="28"/>
          <w:szCs w:val="28"/>
        </w:rPr>
      </w:pPr>
    </w:p>
    <w:p w14:paraId="75E9337A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29-САБАК</w:t>
      </w:r>
    </w:p>
    <w:p w14:paraId="4CD2A07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Жайдары, назик балдар музыкасы; • Ырдоо: «Кыз бала» — «Ак Шоола» балдар хору, Сайкал Садыбакасова; • Муз.-ритм. кыймыл: Назик кадамдар, кол жайуу жана айлануу</w:t>
      </w:r>
    </w:p>
    <w:p w14:paraId="402DD26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Жайдары, назик балдар музыкасы угуп, анын мүнөзүнө көңүл бурушат. Ырдоо: «Кыз бала» — «Ак Шоола» балдар хору, Сайкал Садыбакасова угуп, обонун жана сөздөрүн туура айтууга көнүгүшөт. Муз.-ритм. кыймыл: Назик кадамдар, кол жайуу жана айлануу музыка менен бирге аткарышат.</w:t>
      </w:r>
    </w:p>
    <w:p w14:paraId="0931A4F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4012BA1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17E7ED7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2E95D9A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Жайдары, назик балдар музыкасы. Балдар тынч угуп, музыканын мүнөзүнө көңүл бурушат. Ырдоо: Ырдоо: «Кыз бала» — «Ак Шоола» балдар хору, Сайкал Садыбакасова. Ыр адегенде угузулуп, андан кийин бөлүктөрү кайталап аткарылат. Муз.-ритм. кыймыл: Муз.-ритм. кыймыл: Назик кадамдар, кол жайуу жана айлануу. Кыймылдар жай көрсөтүлүп, кийин музыка менен ыргакка ылайык аткарылат.</w:t>
      </w:r>
    </w:p>
    <w:p w14:paraId="596782A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Жайдары, назик балдар музыкасы» боюнча музыка угуу, ырдоо жана кыймылдар кайра кайталанат. Балдар аткарган иштерин эстешет.</w:t>
      </w:r>
    </w:p>
    <w:p w14:paraId="39BE600A">
      <w:pPr>
        <w:rPr>
          <w:sz w:val="28"/>
          <w:szCs w:val="28"/>
        </w:rPr>
      </w:pPr>
    </w:p>
    <w:p w14:paraId="7C32CFA8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30-САБАК</w:t>
      </w:r>
    </w:p>
    <w:p w14:paraId="383AD64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Жумшак, жылуу музыка; • Ырдоо: «Мээрим» — «Ак Шоола» балдар хору; • Муз.-ритм. кыймыл: Гүлдү ачкандай кыймыл, оңго-солго термелүү</w:t>
      </w:r>
    </w:p>
    <w:p w14:paraId="497DC93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Жумшак, жылуу музыка угуп, анын мүнөзүнө көңүл бурушат. Ырдоо: «Мээрим» — «Ак Шоола» балдар хору угуп, обонун жана сөздөрүн туура айтууга көнүгүшөт. Муз.-ритм. кыймыл: Гүлдү ачкандай кыймыл, оңго-солго термелүү музыка менен бирге аткарышат.</w:t>
      </w:r>
    </w:p>
    <w:p w14:paraId="090519A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63F5F1B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4BE3017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602ED94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Жумшак, жылуу музыка. Балдар тынч угуп, музыканын мүнөзүнө көңүл бурушат. Ырдоо: Ырдоо: «Мээрим» — «Ак Шоола» балдар хору. Ыр адегенде угузулуп, андан кийин бөлүктөрү кайталап аткарылат. Муз.-ритм. кыймыл: Муз.-ритм. кыймыл: Гүлдү ачкандай кыймыл, оңго-солго термелүү. Кыймылдар жай көрсөтүлүп, кийин музыка менен ыргакка ылайык аткарылат.</w:t>
      </w:r>
    </w:p>
    <w:p w14:paraId="5D713AB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Жумшак, жылуу музыка» боюнча музыка угуу, ырдоо жана кыймылдар кайра кайталанат. Балдар аткарган иштерин эстешет.</w:t>
      </w:r>
    </w:p>
    <w:p w14:paraId="441B9F42">
      <w:pPr>
        <w:rPr>
          <w:sz w:val="28"/>
          <w:szCs w:val="28"/>
        </w:rPr>
      </w:pPr>
    </w:p>
    <w:p w14:paraId="7EED0367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31-САБАК</w:t>
      </w:r>
    </w:p>
    <w:p w14:paraId="1D77CBA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Кышкы, жомоктуу музыка; • Ырдоо: «Мамалак» — «Ак Шоола» балдар хору; • Муз.-ритм. кыймыл: Аюудай басуу, жеңил термелүү жана оюн кыймылдары</w:t>
      </w:r>
    </w:p>
    <w:p w14:paraId="1D8BAB4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Кышкы, жомоктуу музыка угуп, анын мүнөзүнө көңүл бурушат. Ырдоо: «Мамалак» — «Ак Шоола» балдар хору угуп, обонун жана сөздөрүн туура айтууга көнүгүшөт. Муз.-ритм. кыймыл: Аюудай басуу, жеңил термелүү жана оюн кыймылдары музыка менен бирге аткарышат.</w:t>
      </w:r>
    </w:p>
    <w:p w14:paraId="2307750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1793523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521CB06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213BC69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Кышкы, жомоктуу музыка. Балдар тынч угуп, музыканын мүнөзүнө көңүл бурушат. Ырдоо: Ырдоо: «Мамалак» — «Ак Шоола» балдар хору. Ыр адегенде угузулуп, андан кийин бөлүктөрү кайталап аткарылат. Муз.-ритм. кыймыл: Муз.-ритм. кыймыл: Аюудай басуу, жеңил термелүү жана оюн кыймылдары. Кыймылдар жай көрсөтүлүп, кийин музыка менен ыргакка ылайык аткарылат.</w:t>
      </w:r>
    </w:p>
    <w:p w14:paraId="544E7EC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Кышкы, жомоктуу музыка» боюнча музыка угуу, ырдоо жана кыймылдар кайра кайталанат. Балдар аткарган иштерин эстешет.</w:t>
      </w:r>
    </w:p>
    <w:p w14:paraId="58829EFB">
      <w:pPr>
        <w:rPr>
          <w:sz w:val="28"/>
          <w:szCs w:val="28"/>
        </w:rPr>
      </w:pPr>
    </w:p>
    <w:p w14:paraId="0855677B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32-САБАК</w:t>
      </w:r>
    </w:p>
    <w:p w14:paraId="5421448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Жай, назик бешик обону; • Ырдоо: «Жан апам» — «Ак Шоола» балдар хору; сөзү Н. Жаркынбаев, обону И. Жунусов; • Муз.-ритм. кыймыл: Колду көкүрөккө коюу, жай термелүү, гүл сунуу</w:t>
      </w:r>
    </w:p>
    <w:p w14:paraId="33058D7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Жай, назик бешик обону угуп, анын мүнөзүнө көңүл бурушат. Ырдоо: «Жан апам» — «Ак Шоола» балдар хору; сөзү Н. Жаркынбаев, обону И. Жунусов угуп, обонун жана сөздөрүн туура айтууга көнүгүшөт. Муз.-ритм. кыймыл: Колду көкүрөккө коюу, жай термелүү, гүл сунуу музыка менен бирге аткарышат.</w:t>
      </w:r>
    </w:p>
    <w:p w14:paraId="002B82A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6B7EA85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11949F8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5E0C737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Жай, назик бешик обону. Балдар тынч угуп, музыканын мүнөзүнө көңүл бурушат. Ырдоо: Ырдоо: «Жан апам» — «Ак Шоола» балдар хору; сөзү Н. Жаркынбаев, обону И. Жунусов. Ыр адегенде угузулуп, андан кийин бөлүктөрү кайталап аткарылат. Муз.-ритм. кыймыл: Муз.-ритм. кыймыл: Колду көкүрөккө коюу, жай термелүү, гүл сунуу. Кыймылдар жай көрсөтүлүп, кийин музыка менен ыргакка ылайык аткарылат.</w:t>
      </w:r>
    </w:p>
    <w:p w14:paraId="0BD718F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Жай, назик бешик обону» боюнча музыка угуу, ырдоо жана кыймылдар кайра кайталанат. Балдар аткарган иштерин эстешет.</w:t>
      </w:r>
    </w:p>
    <w:p w14:paraId="56114D4A">
      <w:pPr>
        <w:rPr>
          <w:sz w:val="28"/>
          <w:szCs w:val="28"/>
        </w:rPr>
      </w:pPr>
    </w:p>
    <w:p w14:paraId="6B022BDC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33-САБАК</w:t>
      </w:r>
    </w:p>
    <w:p w14:paraId="70F5C5C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• Муз. уктуруу: «Назиктик вальсы», К. Молдобасанов; • Ырдоо: «Ар дайым апам болсун», А. О; • Муз.-ритм. кыймыл: Апаларга арналган наздуу бий кыймылдары</w:t>
      </w:r>
    </w:p>
    <w:p w14:paraId="7CA904D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Муз. уктуруу: «Назиктик вальсы», К. Молдобасанов угуп, анын мүнөзүнө көңүл бурушат. Ырдоо: «Ар дайым апам болсун», А. О угуп, обонун жана сөздөрүн туура айтууга көнүгүшөт. Муз.-ритм. кыймыл: Апаларга арналган наздуу бий кыймылдары музыка менен бирге аткарышат.</w:t>
      </w:r>
    </w:p>
    <w:p w14:paraId="6D422DA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көнүгүү.</w:t>
      </w:r>
    </w:p>
    <w:p w14:paraId="4B888F7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реквизиттер.</w:t>
      </w:r>
    </w:p>
    <w:p w14:paraId="32A7FC0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55AAC15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Муз. уктуруу: «Назиктик вальсы», К. Молдобасанов. Балдар тынч угуп, музыканын мүнөзүнө көңүл бурушат. Ырдоо: Ырдоо: «Ар дайым апам болсун», А. О. Ыр адегенде угузулуп, андан кийин бөлүктөрү кайталап аткарылат. Муз.-ритм. кыймыл: Муз.-ритм. кыймыл: Апаларга арналган наздуу бий кыймылдары. Кыймылдар жай көрсөтүлүп, кийин музыка менен ыргакка ылайык аткарылат.</w:t>
      </w:r>
    </w:p>
    <w:p w14:paraId="6DE7B1D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«Муз. уктуруу: «Назиктик вальсы», К. Молдобасанов» боюнча музыка угуу, ырдоо жана кыймылдар кайра кайталанат. Балдар аткарган иштерин эстешет.</w:t>
      </w:r>
    </w:p>
    <w:p w14:paraId="2E3F511D">
      <w:pPr>
        <w:rPr>
          <w:sz w:val="28"/>
          <w:szCs w:val="28"/>
        </w:rPr>
      </w:pPr>
    </w:p>
    <w:sectPr>
      <w:pgSz w:w="16834" w:h="11909" w:orient="landscape"/>
      <w:pgMar w:top="504" w:right="504" w:bottom="504" w:left="5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916A21"/>
    <w:rsid w:val="5A72544B"/>
    <w:rsid w:val="72CC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10717</Words>
  <Characters>70615</Characters>
  <Lines>0</Lines>
  <Paragraphs>0</Paragraphs>
  <TotalTime>3</TotalTime>
  <ScaleCrop>false</ScaleCrop>
  <LinksUpToDate>false</LinksUpToDate>
  <CharactersWithSpaces>80555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Акмарал</cp:lastModifiedBy>
  <dcterms:modified xsi:type="dcterms:W3CDTF">2026-09-02T14:53:56Z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eyJoZGlkIjoiM2U3OTBlOTM4ODRjOTE1ZGMzOWI4ODMzMmIzOWYwODQifQ==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C9F655985E5C40ADA177AA27B3C96E81_13</vt:lpwstr>
  </property>
</Properties>
</file>