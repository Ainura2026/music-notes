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63B3C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ОРТОҢКУ ТОП</w:t>
      </w:r>
    </w:p>
    <w:p w14:paraId="0D1599D6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2026–2027-ОКУУ ЖЫЛЫНА КАЛЕНДАРДЫК-ТЕМАТИКАЛЫК ПЛАН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2536"/>
        <w:gridCol w:w="2714"/>
        <w:gridCol w:w="2441"/>
        <w:gridCol w:w="2550"/>
        <w:gridCol w:w="668"/>
        <w:gridCol w:w="1104"/>
        <w:gridCol w:w="1255"/>
        <w:gridCol w:w="2569"/>
      </w:tblGrid>
      <w:tr w14:paraId="52C03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</w:tcPr>
          <w:p w14:paraId="5A986C9F">
            <w:r>
              <w:t>№</w:t>
            </w:r>
          </w:p>
        </w:tc>
        <w:tc>
          <w:tcPr>
            <w:tcW w:w="2536" w:type="dxa"/>
          </w:tcPr>
          <w:p w14:paraId="6212DED5">
            <w:r>
              <w:t>Сабактын темасы</w:t>
            </w:r>
          </w:p>
        </w:tc>
        <w:tc>
          <w:tcPr>
            <w:tcW w:w="2714" w:type="dxa"/>
          </w:tcPr>
          <w:p w14:paraId="11329A54">
            <w:r>
              <w:t>Р — Репродуктивдүүлүк</w:t>
            </w:r>
          </w:p>
        </w:tc>
        <w:tc>
          <w:tcPr>
            <w:tcW w:w="2441" w:type="dxa"/>
          </w:tcPr>
          <w:p w14:paraId="62C7187E">
            <w:r>
              <w:t>П — Продуктивдүүлүк</w:t>
            </w:r>
          </w:p>
        </w:tc>
        <w:tc>
          <w:tcPr>
            <w:tcW w:w="2550" w:type="dxa"/>
          </w:tcPr>
          <w:p w14:paraId="4F32E0D5">
            <w:r>
              <w:t>К — Креативдүүлүк</w:t>
            </w:r>
          </w:p>
        </w:tc>
        <w:tc>
          <w:tcPr>
            <w:tcW w:w="668" w:type="dxa"/>
          </w:tcPr>
          <w:p w14:paraId="50440794">
            <w:pPr>
              <w:rPr>
                <w:lang w:val="ru-RU"/>
              </w:rPr>
            </w:pPr>
            <w:r>
              <w:rPr>
                <w:lang w:val="ru-RU"/>
              </w:rPr>
              <w:t>Саа</w:t>
            </w:r>
          </w:p>
          <w:p w14:paraId="2C1F3982">
            <w:pPr>
              <w:rPr>
                <w:rFonts w:hint="default"/>
                <w:lang w:val="ru-RU"/>
              </w:rPr>
            </w:pPr>
            <w:r>
              <w:rPr>
                <w:lang w:val="ru-RU"/>
              </w:rPr>
              <w:t>ты</w:t>
            </w:r>
            <w:r>
              <w:rPr>
                <w:rFonts w:hint="default"/>
                <w:lang w:val="ru-RU"/>
              </w:rPr>
              <w:t xml:space="preserve"> </w:t>
            </w:r>
          </w:p>
        </w:tc>
        <w:tc>
          <w:tcPr>
            <w:tcW w:w="1104" w:type="dxa"/>
          </w:tcPr>
          <w:p w14:paraId="25C4B450">
            <w:r>
              <w:t>Өтүлүү мөөнөтү</w:t>
            </w:r>
          </w:p>
        </w:tc>
        <w:tc>
          <w:tcPr>
            <w:tcW w:w="1255" w:type="dxa"/>
          </w:tcPr>
          <w:p w14:paraId="6C69D993">
            <w:r>
              <w:t>Өткөн күнү</w:t>
            </w:r>
          </w:p>
        </w:tc>
        <w:tc>
          <w:tcPr>
            <w:tcW w:w="2569" w:type="dxa"/>
          </w:tcPr>
          <w:p w14:paraId="14E4CF70">
            <w:r>
              <w:t>Эскертүү</w:t>
            </w:r>
          </w:p>
        </w:tc>
      </w:tr>
      <w:tr w14:paraId="15F24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34F88BBD">
            <w:r>
              <w:t>1</w:t>
            </w:r>
          </w:p>
        </w:tc>
        <w:tc>
          <w:tcPr>
            <w:tcW w:w="2536" w:type="dxa"/>
          </w:tcPr>
          <w:p w14:paraId="62CBE3D6">
            <w:r>
              <w:t>Муз. уктуруу:</w:t>
            </w:r>
            <w:r>
              <w:rPr>
                <w:lang w:val="ru-RU"/>
              </w:rPr>
              <w:t>КРМ</w:t>
            </w:r>
            <w:r>
              <w:rPr>
                <w:rFonts w:hint="default"/>
                <w:lang w:val="ru-RU"/>
              </w:rPr>
              <w:t xml:space="preserve"> </w:t>
            </w:r>
            <w:r>
              <w:t xml:space="preserve"> «Гимн»</w:t>
            </w:r>
          </w:p>
        </w:tc>
        <w:tc>
          <w:tcPr>
            <w:tcW w:w="2714" w:type="dxa"/>
          </w:tcPr>
          <w:p w14:paraId="67507770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3190E4A9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08EC5B33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771A421D"/>
        </w:tc>
        <w:tc>
          <w:tcPr>
            <w:tcW w:w="1104" w:type="dxa"/>
          </w:tcPr>
          <w:p w14:paraId="5C259808"/>
        </w:tc>
        <w:tc>
          <w:tcPr>
            <w:tcW w:w="1255" w:type="dxa"/>
          </w:tcPr>
          <w:p w14:paraId="6700733B"/>
        </w:tc>
        <w:tc>
          <w:tcPr>
            <w:tcW w:w="2569" w:type="dxa"/>
          </w:tcPr>
          <w:p w14:paraId="4DB3DCE3"/>
        </w:tc>
      </w:tr>
      <w:tr w14:paraId="51E66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7BC07F20"/>
        </w:tc>
        <w:tc>
          <w:tcPr>
            <w:tcW w:w="2536" w:type="dxa"/>
          </w:tcPr>
          <w:p w14:paraId="585E1825">
            <w:r>
              <w:t>Ырдоо: «Гимн» / «Тарбиячы эжекем», А. Сыдыков</w:t>
            </w:r>
          </w:p>
        </w:tc>
        <w:tc>
          <w:tcPr>
            <w:tcW w:w="2714" w:type="dxa"/>
          </w:tcPr>
          <w:p w14:paraId="0FA7C5C5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7BAE1867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2C802280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4E704F2D"/>
        </w:tc>
        <w:tc>
          <w:tcPr>
            <w:tcW w:w="1104" w:type="dxa"/>
          </w:tcPr>
          <w:p w14:paraId="6861E024"/>
        </w:tc>
        <w:tc>
          <w:tcPr>
            <w:tcW w:w="1255" w:type="dxa"/>
          </w:tcPr>
          <w:p w14:paraId="29F83964"/>
        </w:tc>
        <w:tc>
          <w:tcPr>
            <w:tcW w:w="2569" w:type="dxa"/>
          </w:tcPr>
          <w:p w14:paraId="32E64E72"/>
        </w:tc>
      </w:tr>
      <w:tr w14:paraId="61F3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55CF88CE"/>
        </w:tc>
        <w:tc>
          <w:tcPr>
            <w:tcW w:w="2536" w:type="dxa"/>
          </w:tcPr>
          <w:p w14:paraId="4449F71A">
            <w:r>
              <w:t>Ритмика: Колду көкүрөккө коюп салтанаттуу туруу жана достук бийи</w:t>
            </w:r>
          </w:p>
        </w:tc>
        <w:tc>
          <w:tcPr>
            <w:tcW w:w="2714" w:type="dxa"/>
          </w:tcPr>
          <w:p w14:paraId="7D6B9798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3F0C0D17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7FFD008C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230410FD"/>
        </w:tc>
        <w:tc>
          <w:tcPr>
            <w:tcW w:w="1104" w:type="dxa"/>
          </w:tcPr>
          <w:p w14:paraId="5D00BEC3"/>
        </w:tc>
        <w:tc>
          <w:tcPr>
            <w:tcW w:w="1255" w:type="dxa"/>
          </w:tcPr>
          <w:p w14:paraId="3C807D9B"/>
        </w:tc>
        <w:tc>
          <w:tcPr>
            <w:tcW w:w="2569" w:type="dxa"/>
          </w:tcPr>
          <w:p w14:paraId="01F59A39"/>
        </w:tc>
      </w:tr>
      <w:tr w14:paraId="10970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61DB51F7">
            <w:r>
              <w:t>2</w:t>
            </w:r>
          </w:p>
        </w:tc>
        <w:tc>
          <w:tcPr>
            <w:tcW w:w="2536" w:type="dxa"/>
          </w:tcPr>
          <w:p w14:paraId="26EB0FDE">
            <w:r>
              <w:t>Муз. уктуруу: «Күзгү вальс», К. Молдобасанов</w:t>
            </w:r>
          </w:p>
        </w:tc>
        <w:tc>
          <w:tcPr>
            <w:tcW w:w="2714" w:type="dxa"/>
          </w:tcPr>
          <w:p w14:paraId="2599FE5B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567250EA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25C97E71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0BCF6BB5"/>
        </w:tc>
        <w:tc>
          <w:tcPr>
            <w:tcW w:w="1104" w:type="dxa"/>
          </w:tcPr>
          <w:p w14:paraId="09AE543D"/>
        </w:tc>
        <w:tc>
          <w:tcPr>
            <w:tcW w:w="1255" w:type="dxa"/>
          </w:tcPr>
          <w:p w14:paraId="7B1B40DD"/>
        </w:tc>
        <w:tc>
          <w:tcPr>
            <w:tcW w:w="2569" w:type="dxa"/>
          </w:tcPr>
          <w:p w14:paraId="2F71F61C"/>
        </w:tc>
      </w:tr>
      <w:tr w14:paraId="0CE9E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327521FC"/>
        </w:tc>
        <w:tc>
          <w:tcPr>
            <w:tcW w:w="2536" w:type="dxa"/>
          </w:tcPr>
          <w:p w14:paraId="288E5BA4">
            <w:r>
              <w:t>Ырдоо: «Тып-тып», Г. Эсенкулова</w:t>
            </w:r>
          </w:p>
        </w:tc>
        <w:tc>
          <w:tcPr>
            <w:tcW w:w="2714" w:type="dxa"/>
          </w:tcPr>
          <w:p w14:paraId="5872D7A0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7E4657E5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0C2F7F3E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2856695E"/>
        </w:tc>
        <w:tc>
          <w:tcPr>
            <w:tcW w:w="1104" w:type="dxa"/>
          </w:tcPr>
          <w:p w14:paraId="265EC148"/>
        </w:tc>
        <w:tc>
          <w:tcPr>
            <w:tcW w:w="1255" w:type="dxa"/>
          </w:tcPr>
          <w:p w14:paraId="5117B9B8"/>
        </w:tc>
        <w:tc>
          <w:tcPr>
            <w:tcW w:w="2569" w:type="dxa"/>
          </w:tcPr>
          <w:p w14:paraId="0D88B620"/>
        </w:tc>
      </w:tr>
      <w:tr w14:paraId="6BE62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1D8FB3B4"/>
        </w:tc>
        <w:tc>
          <w:tcPr>
            <w:tcW w:w="2536" w:type="dxa"/>
          </w:tcPr>
          <w:p w14:paraId="0560087B">
            <w:r>
              <w:t>Ритмика: Кол чатырлар менен аткарылуучу ритмикалык бий</w:t>
            </w:r>
          </w:p>
        </w:tc>
        <w:tc>
          <w:tcPr>
            <w:tcW w:w="2714" w:type="dxa"/>
          </w:tcPr>
          <w:p w14:paraId="03CF3C0C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320E024F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472E4E52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6A93C3C6"/>
        </w:tc>
        <w:tc>
          <w:tcPr>
            <w:tcW w:w="1104" w:type="dxa"/>
          </w:tcPr>
          <w:p w14:paraId="2C4EF21F"/>
        </w:tc>
        <w:tc>
          <w:tcPr>
            <w:tcW w:w="1255" w:type="dxa"/>
          </w:tcPr>
          <w:p w14:paraId="74ABF137"/>
        </w:tc>
        <w:tc>
          <w:tcPr>
            <w:tcW w:w="2569" w:type="dxa"/>
          </w:tcPr>
          <w:p w14:paraId="11D43FAF"/>
        </w:tc>
      </w:tr>
      <w:tr w14:paraId="232C6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0650259D">
            <w:r>
              <w:t>3</w:t>
            </w:r>
          </w:p>
        </w:tc>
        <w:tc>
          <w:tcPr>
            <w:tcW w:w="2536" w:type="dxa"/>
          </w:tcPr>
          <w:p w14:paraId="3070DC9D">
            <w:r>
              <w:t>Муз. уктуруу: «Комуз кайрыктары», Элдик күү</w:t>
            </w:r>
          </w:p>
        </w:tc>
        <w:tc>
          <w:tcPr>
            <w:tcW w:w="2714" w:type="dxa"/>
          </w:tcPr>
          <w:p w14:paraId="36266D0E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256A4615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2B49506B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2F9B69DB"/>
        </w:tc>
        <w:tc>
          <w:tcPr>
            <w:tcW w:w="1104" w:type="dxa"/>
          </w:tcPr>
          <w:p w14:paraId="2EDD1B24"/>
        </w:tc>
        <w:tc>
          <w:tcPr>
            <w:tcW w:w="1255" w:type="dxa"/>
          </w:tcPr>
          <w:p w14:paraId="44B7F699"/>
        </w:tc>
        <w:tc>
          <w:tcPr>
            <w:tcW w:w="2569" w:type="dxa"/>
          </w:tcPr>
          <w:p w14:paraId="3993D2A7"/>
        </w:tc>
      </w:tr>
      <w:tr w14:paraId="76146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58F4D721"/>
        </w:tc>
        <w:tc>
          <w:tcPr>
            <w:tcW w:w="2536" w:type="dxa"/>
          </w:tcPr>
          <w:p w14:paraId="38CD8A5B">
            <w:r>
              <w:t>Ырдоо: «Тил майрамы», Т. Эрматов</w:t>
            </w:r>
          </w:p>
        </w:tc>
        <w:tc>
          <w:tcPr>
            <w:tcW w:w="2714" w:type="dxa"/>
          </w:tcPr>
          <w:p w14:paraId="6B6BE71B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5CE70949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78AE926C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313F8B83"/>
        </w:tc>
        <w:tc>
          <w:tcPr>
            <w:tcW w:w="1104" w:type="dxa"/>
          </w:tcPr>
          <w:p w14:paraId="6292E727"/>
        </w:tc>
        <w:tc>
          <w:tcPr>
            <w:tcW w:w="1255" w:type="dxa"/>
          </w:tcPr>
          <w:p w14:paraId="6C722D31"/>
        </w:tc>
        <w:tc>
          <w:tcPr>
            <w:tcW w:w="2569" w:type="dxa"/>
          </w:tcPr>
          <w:p w14:paraId="786BB06E"/>
        </w:tc>
      </w:tr>
      <w:tr w14:paraId="779EF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0B4BBDA9"/>
        </w:tc>
        <w:tc>
          <w:tcPr>
            <w:tcW w:w="2536" w:type="dxa"/>
          </w:tcPr>
          <w:p w14:paraId="41131E96">
            <w:r>
              <w:t>Ритмика: Комуз кагуу кыймылдарын тууралоо</w:t>
            </w:r>
          </w:p>
        </w:tc>
        <w:tc>
          <w:tcPr>
            <w:tcW w:w="2714" w:type="dxa"/>
          </w:tcPr>
          <w:p w14:paraId="660AC1A2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18F95C4C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5D9A300F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0BC81FBA"/>
        </w:tc>
        <w:tc>
          <w:tcPr>
            <w:tcW w:w="1104" w:type="dxa"/>
          </w:tcPr>
          <w:p w14:paraId="3B19B129"/>
        </w:tc>
        <w:tc>
          <w:tcPr>
            <w:tcW w:w="1255" w:type="dxa"/>
          </w:tcPr>
          <w:p w14:paraId="59EDFAA1"/>
        </w:tc>
        <w:tc>
          <w:tcPr>
            <w:tcW w:w="2569" w:type="dxa"/>
          </w:tcPr>
          <w:p w14:paraId="19F32E98"/>
        </w:tc>
      </w:tr>
      <w:tr w14:paraId="6FBD2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35A5F89C">
            <w:r>
              <w:t>4</w:t>
            </w:r>
          </w:p>
        </w:tc>
        <w:tc>
          <w:tcPr>
            <w:tcW w:w="2536" w:type="dxa"/>
          </w:tcPr>
          <w:p w14:paraId="46B774E4">
            <w:r>
              <w:t>Муз. уктуруу: «Мектеп вальсы», И. Дунаевский</w:t>
            </w:r>
          </w:p>
        </w:tc>
        <w:tc>
          <w:tcPr>
            <w:tcW w:w="2714" w:type="dxa"/>
          </w:tcPr>
          <w:p w14:paraId="5148B7F2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29D7ECC2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4BD93B50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22FE5EFE"/>
        </w:tc>
        <w:tc>
          <w:tcPr>
            <w:tcW w:w="1104" w:type="dxa"/>
          </w:tcPr>
          <w:p w14:paraId="3D79CA70"/>
        </w:tc>
        <w:tc>
          <w:tcPr>
            <w:tcW w:w="1255" w:type="dxa"/>
          </w:tcPr>
          <w:p w14:paraId="418F967B"/>
        </w:tc>
        <w:tc>
          <w:tcPr>
            <w:tcW w:w="2569" w:type="dxa"/>
          </w:tcPr>
          <w:p w14:paraId="01440CED"/>
        </w:tc>
      </w:tr>
      <w:tr w14:paraId="1724A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1BBD168E"/>
        </w:tc>
        <w:tc>
          <w:tcPr>
            <w:tcW w:w="2536" w:type="dxa"/>
          </w:tcPr>
          <w:p w14:paraId="79A851EE">
            <w:r>
              <w:t>Ырдоо: «Биз мектепке барабыз», А. Аманбаев</w:t>
            </w:r>
          </w:p>
        </w:tc>
        <w:tc>
          <w:tcPr>
            <w:tcW w:w="2714" w:type="dxa"/>
          </w:tcPr>
          <w:p w14:paraId="4C5456ED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1B224917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6A3DA240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2D3AE9F6"/>
        </w:tc>
        <w:tc>
          <w:tcPr>
            <w:tcW w:w="1104" w:type="dxa"/>
          </w:tcPr>
          <w:p w14:paraId="2076876B"/>
        </w:tc>
        <w:tc>
          <w:tcPr>
            <w:tcW w:w="1255" w:type="dxa"/>
          </w:tcPr>
          <w:p w14:paraId="0DE85D0E"/>
        </w:tc>
        <w:tc>
          <w:tcPr>
            <w:tcW w:w="2569" w:type="dxa"/>
          </w:tcPr>
          <w:p w14:paraId="7368B387"/>
        </w:tc>
      </w:tr>
      <w:tr w14:paraId="2EFB4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07AA79D6"/>
        </w:tc>
        <w:tc>
          <w:tcPr>
            <w:tcW w:w="2536" w:type="dxa"/>
          </w:tcPr>
          <w:p w14:paraId="4104A965">
            <w:r>
              <w:t>Ритмика: Портфель менен аткарылуучу ритмикалык марш</w:t>
            </w:r>
          </w:p>
        </w:tc>
        <w:tc>
          <w:tcPr>
            <w:tcW w:w="2714" w:type="dxa"/>
          </w:tcPr>
          <w:p w14:paraId="78F8629F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55BEE9A1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0287DF32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31EEB6B5"/>
        </w:tc>
        <w:tc>
          <w:tcPr>
            <w:tcW w:w="1104" w:type="dxa"/>
          </w:tcPr>
          <w:p w14:paraId="4683B193"/>
        </w:tc>
        <w:tc>
          <w:tcPr>
            <w:tcW w:w="1255" w:type="dxa"/>
          </w:tcPr>
          <w:p w14:paraId="637E159A"/>
        </w:tc>
        <w:tc>
          <w:tcPr>
            <w:tcW w:w="2569" w:type="dxa"/>
          </w:tcPr>
          <w:p w14:paraId="71CECDEF"/>
        </w:tc>
      </w:tr>
      <w:tr w14:paraId="21FF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7FAB5052">
            <w:r>
              <w:t>5</w:t>
            </w:r>
          </w:p>
        </w:tc>
        <w:tc>
          <w:tcPr>
            <w:tcW w:w="2536" w:type="dxa"/>
          </w:tcPr>
          <w:p w14:paraId="1395988E">
            <w:r>
              <w:t>Муз. уктуруу: «Манас» эпосунан үзүндү</w:t>
            </w:r>
          </w:p>
        </w:tc>
        <w:tc>
          <w:tcPr>
            <w:tcW w:w="2714" w:type="dxa"/>
          </w:tcPr>
          <w:p w14:paraId="7C6DFF1E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34E03DFE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293D3703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0CFDCC6C"/>
        </w:tc>
        <w:tc>
          <w:tcPr>
            <w:tcW w:w="1104" w:type="dxa"/>
          </w:tcPr>
          <w:p w14:paraId="42977747"/>
        </w:tc>
        <w:tc>
          <w:tcPr>
            <w:tcW w:w="1255" w:type="dxa"/>
          </w:tcPr>
          <w:p w14:paraId="4F5A1853"/>
        </w:tc>
        <w:tc>
          <w:tcPr>
            <w:tcW w:w="2569" w:type="dxa"/>
          </w:tcPr>
          <w:p w14:paraId="67F3E7AB"/>
        </w:tc>
      </w:tr>
      <w:tr w14:paraId="7AF8B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7C06B1DA"/>
        </w:tc>
        <w:tc>
          <w:tcPr>
            <w:tcW w:w="2536" w:type="dxa"/>
          </w:tcPr>
          <w:p w14:paraId="7F2E4795">
            <w:r>
              <w:t>Ырдоо: «Жолго чыксаң», Элдик обон</w:t>
            </w:r>
          </w:p>
        </w:tc>
        <w:tc>
          <w:tcPr>
            <w:tcW w:w="2714" w:type="dxa"/>
          </w:tcPr>
          <w:p w14:paraId="3F778ABF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2D3C8C70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6526FABD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618A425D"/>
        </w:tc>
        <w:tc>
          <w:tcPr>
            <w:tcW w:w="1104" w:type="dxa"/>
          </w:tcPr>
          <w:p w14:paraId="7ABE00F1"/>
        </w:tc>
        <w:tc>
          <w:tcPr>
            <w:tcW w:w="1255" w:type="dxa"/>
          </w:tcPr>
          <w:p w14:paraId="2CAB6027"/>
        </w:tc>
        <w:tc>
          <w:tcPr>
            <w:tcW w:w="2569" w:type="dxa"/>
          </w:tcPr>
          <w:p w14:paraId="6A35B8D2"/>
        </w:tc>
      </w:tr>
      <w:tr w14:paraId="39B72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11C97AC0"/>
        </w:tc>
        <w:tc>
          <w:tcPr>
            <w:tcW w:w="2536" w:type="dxa"/>
          </w:tcPr>
          <w:p w14:paraId="5F49A95A">
            <w:r>
              <w:t>Ритмика: Салтанаттуу так кадам таштоо жана туу менен басуу</w:t>
            </w:r>
          </w:p>
        </w:tc>
        <w:tc>
          <w:tcPr>
            <w:tcW w:w="2714" w:type="dxa"/>
          </w:tcPr>
          <w:p w14:paraId="2E4CA428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3D9A839E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2D93DCCD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322E0338"/>
        </w:tc>
        <w:tc>
          <w:tcPr>
            <w:tcW w:w="1104" w:type="dxa"/>
          </w:tcPr>
          <w:p w14:paraId="0AB489E1"/>
        </w:tc>
        <w:tc>
          <w:tcPr>
            <w:tcW w:w="1255" w:type="dxa"/>
          </w:tcPr>
          <w:p w14:paraId="7D1AA11A"/>
        </w:tc>
        <w:tc>
          <w:tcPr>
            <w:tcW w:w="2569" w:type="dxa"/>
          </w:tcPr>
          <w:p w14:paraId="57E5DFBC"/>
        </w:tc>
      </w:tr>
      <w:tr w14:paraId="68358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54DB22ED">
            <w:r>
              <w:t>6</w:t>
            </w:r>
          </w:p>
        </w:tc>
        <w:tc>
          <w:tcPr>
            <w:tcW w:w="2536" w:type="dxa"/>
          </w:tcPr>
          <w:p w14:paraId="32BC13A6">
            <w:r>
              <w:t>Муз. уктуруу: «Маш ботой», А. Огонбаев</w:t>
            </w:r>
          </w:p>
        </w:tc>
        <w:tc>
          <w:tcPr>
            <w:tcW w:w="2714" w:type="dxa"/>
          </w:tcPr>
          <w:p w14:paraId="76AEAB58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2CDE3580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47B9A17E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6E4D5928"/>
        </w:tc>
        <w:tc>
          <w:tcPr>
            <w:tcW w:w="1104" w:type="dxa"/>
          </w:tcPr>
          <w:p w14:paraId="6AC932C4"/>
        </w:tc>
        <w:tc>
          <w:tcPr>
            <w:tcW w:w="1255" w:type="dxa"/>
          </w:tcPr>
          <w:p w14:paraId="45F40C5B"/>
        </w:tc>
        <w:tc>
          <w:tcPr>
            <w:tcW w:w="2569" w:type="dxa"/>
          </w:tcPr>
          <w:p w14:paraId="76C1AF3E"/>
        </w:tc>
      </w:tr>
      <w:tr w14:paraId="2DE6D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1899446B"/>
        </w:tc>
        <w:tc>
          <w:tcPr>
            <w:tcW w:w="2536" w:type="dxa"/>
          </w:tcPr>
          <w:p w14:paraId="0F98247D">
            <w:r>
              <w:t>Ырдоо: «Ой, комузчу», Элдик ыр</w:t>
            </w:r>
          </w:p>
        </w:tc>
        <w:tc>
          <w:tcPr>
            <w:tcW w:w="2714" w:type="dxa"/>
          </w:tcPr>
          <w:p w14:paraId="58F038EA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331622B4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0119A8D3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5C788B4E"/>
        </w:tc>
        <w:tc>
          <w:tcPr>
            <w:tcW w:w="1104" w:type="dxa"/>
          </w:tcPr>
          <w:p w14:paraId="38E22DEC"/>
        </w:tc>
        <w:tc>
          <w:tcPr>
            <w:tcW w:w="1255" w:type="dxa"/>
          </w:tcPr>
          <w:p w14:paraId="088D254D"/>
        </w:tc>
        <w:tc>
          <w:tcPr>
            <w:tcW w:w="2569" w:type="dxa"/>
          </w:tcPr>
          <w:p w14:paraId="0C7EBBDF"/>
        </w:tc>
      </w:tr>
      <w:tr w14:paraId="3FC87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698FAD90"/>
        </w:tc>
        <w:tc>
          <w:tcPr>
            <w:tcW w:w="2536" w:type="dxa"/>
          </w:tcPr>
          <w:p w14:paraId="3AC5056C">
            <w:r>
              <w:t>Ритмика: Комузда ойноо элементтерин чагылдыруу бийи</w:t>
            </w:r>
          </w:p>
        </w:tc>
        <w:tc>
          <w:tcPr>
            <w:tcW w:w="2714" w:type="dxa"/>
          </w:tcPr>
          <w:p w14:paraId="6B53ABB8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45A72731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7E0B0622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00F90457"/>
        </w:tc>
        <w:tc>
          <w:tcPr>
            <w:tcW w:w="1104" w:type="dxa"/>
          </w:tcPr>
          <w:p w14:paraId="6259AA2A"/>
        </w:tc>
        <w:tc>
          <w:tcPr>
            <w:tcW w:w="1255" w:type="dxa"/>
          </w:tcPr>
          <w:p w14:paraId="7A13C248"/>
        </w:tc>
        <w:tc>
          <w:tcPr>
            <w:tcW w:w="2569" w:type="dxa"/>
          </w:tcPr>
          <w:p w14:paraId="01104A9F"/>
        </w:tc>
      </w:tr>
      <w:tr w14:paraId="3DC05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21941D9A">
            <w:r>
              <w:t>7</w:t>
            </w:r>
          </w:p>
        </w:tc>
        <w:tc>
          <w:tcPr>
            <w:tcW w:w="2536" w:type="dxa"/>
          </w:tcPr>
          <w:p w14:paraId="27E092F7">
            <w:r>
              <w:t>Муз. уктуруу: Элдик сатиралык обондор</w:t>
            </w:r>
          </w:p>
        </w:tc>
        <w:tc>
          <w:tcPr>
            <w:tcW w:w="2714" w:type="dxa"/>
          </w:tcPr>
          <w:p w14:paraId="4F40C0FE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0BD1BCA2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749491AE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13034082"/>
        </w:tc>
        <w:tc>
          <w:tcPr>
            <w:tcW w:w="1104" w:type="dxa"/>
          </w:tcPr>
          <w:p w14:paraId="768AF2A5"/>
        </w:tc>
        <w:tc>
          <w:tcPr>
            <w:tcW w:w="1255" w:type="dxa"/>
          </w:tcPr>
          <w:p w14:paraId="4409326D"/>
        </w:tc>
        <w:tc>
          <w:tcPr>
            <w:tcW w:w="2569" w:type="dxa"/>
          </w:tcPr>
          <w:p w14:paraId="73EB2760"/>
        </w:tc>
      </w:tr>
      <w:tr w14:paraId="2904B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136E2672"/>
        </w:tc>
        <w:tc>
          <w:tcPr>
            <w:tcW w:w="2536" w:type="dxa"/>
          </w:tcPr>
          <w:p w14:paraId="4C13D4ED">
            <w:r>
              <w:t>Ырдоо: «Чыр бала», Г. Эсенкулова</w:t>
            </w:r>
          </w:p>
        </w:tc>
        <w:tc>
          <w:tcPr>
            <w:tcW w:w="2714" w:type="dxa"/>
          </w:tcPr>
          <w:p w14:paraId="0C6EC997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1A8CC438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1D5D48B4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1F3535F6"/>
        </w:tc>
        <w:tc>
          <w:tcPr>
            <w:tcW w:w="1104" w:type="dxa"/>
          </w:tcPr>
          <w:p w14:paraId="21182863"/>
        </w:tc>
        <w:tc>
          <w:tcPr>
            <w:tcW w:w="1255" w:type="dxa"/>
          </w:tcPr>
          <w:p w14:paraId="3E7C3D72"/>
        </w:tc>
        <w:tc>
          <w:tcPr>
            <w:tcW w:w="2569" w:type="dxa"/>
          </w:tcPr>
          <w:p w14:paraId="09F12EBD"/>
        </w:tc>
      </w:tr>
      <w:tr w14:paraId="093A8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120EAA8E"/>
        </w:tc>
        <w:tc>
          <w:tcPr>
            <w:tcW w:w="2536" w:type="dxa"/>
          </w:tcPr>
          <w:p w14:paraId="55A2AFFD">
            <w:r>
              <w:t>Ритмика: Тамашалуу мимика жана ритмикалык кыймылдар</w:t>
            </w:r>
          </w:p>
        </w:tc>
        <w:tc>
          <w:tcPr>
            <w:tcW w:w="2714" w:type="dxa"/>
          </w:tcPr>
          <w:p w14:paraId="0E01007B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60C4A95E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7E291DA6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561A7C6E"/>
        </w:tc>
        <w:tc>
          <w:tcPr>
            <w:tcW w:w="1104" w:type="dxa"/>
          </w:tcPr>
          <w:p w14:paraId="3BD98B46"/>
        </w:tc>
        <w:tc>
          <w:tcPr>
            <w:tcW w:w="1255" w:type="dxa"/>
          </w:tcPr>
          <w:p w14:paraId="31D426B0"/>
        </w:tc>
        <w:tc>
          <w:tcPr>
            <w:tcW w:w="2569" w:type="dxa"/>
          </w:tcPr>
          <w:p w14:paraId="4EC539B4"/>
        </w:tc>
      </w:tr>
      <w:tr w14:paraId="5953A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1F202F9F">
            <w:r>
              <w:t>8</w:t>
            </w:r>
          </w:p>
        </w:tc>
        <w:tc>
          <w:tcPr>
            <w:tcW w:w="2536" w:type="dxa"/>
          </w:tcPr>
          <w:p w14:paraId="7F6915EA">
            <w:r>
              <w:t>Муз. уктуруу: «Кыргыз бешик ыры», Элдик обон</w:t>
            </w:r>
          </w:p>
        </w:tc>
        <w:tc>
          <w:tcPr>
            <w:tcW w:w="2714" w:type="dxa"/>
          </w:tcPr>
          <w:p w14:paraId="3ACCDE43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6BDE4E68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2836935E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09E01670"/>
        </w:tc>
        <w:tc>
          <w:tcPr>
            <w:tcW w:w="1104" w:type="dxa"/>
          </w:tcPr>
          <w:p w14:paraId="25BFA68C"/>
        </w:tc>
        <w:tc>
          <w:tcPr>
            <w:tcW w:w="1255" w:type="dxa"/>
          </w:tcPr>
          <w:p w14:paraId="449F5EC5"/>
        </w:tc>
        <w:tc>
          <w:tcPr>
            <w:tcW w:w="2569" w:type="dxa"/>
          </w:tcPr>
          <w:p w14:paraId="6F8982A3"/>
        </w:tc>
      </w:tr>
      <w:tr w14:paraId="715D2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06E695A3"/>
        </w:tc>
        <w:tc>
          <w:tcPr>
            <w:tcW w:w="2536" w:type="dxa"/>
          </w:tcPr>
          <w:p w14:paraId="11DA72A8">
            <w:r>
              <w:t>Ырдоо: «Бешик ыры», Элдик ыр</w:t>
            </w:r>
          </w:p>
        </w:tc>
        <w:tc>
          <w:tcPr>
            <w:tcW w:w="2714" w:type="dxa"/>
          </w:tcPr>
          <w:p w14:paraId="38637AF7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56B69038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420B49E8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45F1BA10"/>
        </w:tc>
        <w:tc>
          <w:tcPr>
            <w:tcW w:w="1104" w:type="dxa"/>
          </w:tcPr>
          <w:p w14:paraId="3F115A2F"/>
        </w:tc>
        <w:tc>
          <w:tcPr>
            <w:tcW w:w="1255" w:type="dxa"/>
          </w:tcPr>
          <w:p w14:paraId="6BFB7651"/>
        </w:tc>
        <w:tc>
          <w:tcPr>
            <w:tcW w:w="2569" w:type="dxa"/>
          </w:tcPr>
          <w:p w14:paraId="5C287E12"/>
        </w:tc>
      </w:tr>
      <w:tr w14:paraId="68E31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30F57EB9"/>
        </w:tc>
        <w:tc>
          <w:tcPr>
            <w:tcW w:w="2536" w:type="dxa"/>
          </w:tcPr>
          <w:p w14:paraId="3AB3DA2C">
            <w:r>
              <w:t>Ритмика: Оюнчук куурчактарды бешикке бөлөп ырдоо кыймылы</w:t>
            </w:r>
          </w:p>
        </w:tc>
        <w:tc>
          <w:tcPr>
            <w:tcW w:w="2714" w:type="dxa"/>
          </w:tcPr>
          <w:p w14:paraId="57D94F60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706E64D1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2B0EE7AA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67E2FC1C"/>
        </w:tc>
        <w:tc>
          <w:tcPr>
            <w:tcW w:w="1104" w:type="dxa"/>
          </w:tcPr>
          <w:p w14:paraId="155D0877"/>
        </w:tc>
        <w:tc>
          <w:tcPr>
            <w:tcW w:w="1255" w:type="dxa"/>
          </w:tcPr>
          <w:p w14:paraId="14284AB3"/>
        </w:tc>
        <w:tc>
          <w:tcPr>
            <w:tcW w:w="2569" w:type="dxa"/>
          </w:tcPr>
          <w:p w14:paraId="4CA4832D"/>
        </w:tc>
      </w:tr>
      <w:tr w14:paraId="374C8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3483FF59">
            <w:r>
              <w:t>9</w:t>
            </w:r>
          </w:p>
        </w:tc>
        <w:tc>
          <w:tcPr>
            <w:tcW w:w="2536" w:type="dxa"/>
          </w:tcPr>
          <w:p w14:paraId="6805187A">
            <w:r>
              <w:t>Муз. уктуруу: «Бүтүрүүчүлөр вальсы», К. Молдобасанов</w:t>
            </w:r>
          </w:p>
        </w:tc>
        <w:tc>
          <w:tcPr>
            <w:tcW w:w="2714" w:type="dxa"/>
          </w:tcPr>
          <w:p w14:paraId="5C0ACBDD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0697CBDC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16A2853C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0CCF0F61"/>
        </w:tc>
        <w:tc>
          <w:tcPr>
            <w:tcW w:w="1104" w:type="dxa"/>
          </w:tcPr>
          <w:p w14:paraId="393C3C54"/>
        </w:tc>
        <w:tc>
          <w:tcPr>
            <w:tcW w:w="1255" w:type="dxa"/>
          </w:tcPr>
          <w:p w14:paraId="743AF054"/>
        </w:tc>
        <w:tc>
          <w:tcPr>
            <w:tcW w:w="2569" w:type="dxa"/>
          </w:tcPr>
          <w:p w14:paraId="22860CCD"/>
        </w:tc>
      </w:tr>
      <w:tr w14:paraId="595BC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3AB70368"/>
        </w:tc>
        <w:tc>
          <w:tcPr>
            <w:tcW w:w="2536" w:type="dxa"/>
          </w:tcPr>
          <w:p w14:paraId="04CA63F4">
            <w:r>
              <w:t>Ырдоо: «Кош бол, бакчам», А. Сыдыков</w:t>
            </w:r>
          </w:p>
        </w:tc>
        <w:tc>
          <w:tcPr>
            <w:tcW w:w="2714" w:type="dxa"/>
          </w:tcPr>
          <w:p w14:paraId="3E537F74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0B2B9347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69A353E1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5E964EC7"/>
        </w:tc>
        <w:tc>
          <w:tcPr>
            <w:tcW w:w="1104" w:type="dxa"/>
          </w:tcPr>
          <w:p w14:paraId="798733F4"/>
        </w:tc>
        <w:tc>
          <w:tcPr>
            <w:tcW w:w="1255" w:type="dxa"/>
          </w:tcPr>
          <w:p w14:paraId="4F8F9066"/>
        </w:tc>
        <w:tc>
          <w:tcPr>
            <w:tcW w:w="2569" w:type="dxa"/>
          </w:tcPr>
          <w:p w14:paraId="620B0A9A"/>
        </w:tc>
      </w:tr>
      <w:tr w14:paraId="747F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31391130"/>
        </w:tc>
        <w:tc>
          <w:tcPr>
            <w:tcW w:w="2536" w:type="dxa"/>
          </w:tcPr>
          <w:p w14:paraId="5AF8B18D">
            <w:r>
              <w:t>Ритмика: Салтанаттуу бүтүрүү вальсы</w:t>
            </w:r>
          </w:p>
        </w:tc>
        <w:tc>
          <w:tcPr>
            <w:tcW w:w="2714" w:type="dxa"/>
          </w:tcPr>
          <w:p w14:paraId="69145336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2BB520A6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0595C54D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065B7BE4"/>
        </w:tc>
        <w:tc>
          <w:tcPr>
            <w:tcW w:w="1104" w:type="dxa"/>
          </w:tcPr>
          <w:p w14:paraId="4559DDC9"/>
        </w:tc>
        <w:tc>
          <w:tcPr>
            <w:tcW w:w="1255" w:type="dxa"/>
          </w:tcPr>
          <w:p w14:paraId="1D8954CD"/>
        </w:tc>
        <w:tc>
          <w:tcPr>
            <w:tcW w:w="2569" w:type="dxa"/>
          </w:tcPr>
          <w:p w14:paraId="0C777ADA"/>
        </w:tc>
      </w:tr>
      <w:tr w14:paraId="58B69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2013BB95">
            <w:r>
              <w:t>10</w:t>
            </w:r>
          </w:p>
        </w:tc>
        <w:tc>
          <w:tcPr>
            <w:tcW w:w="2536" w:type="dxa"/>
          </w:tcPr>
          <w:p w14:paraId="4C5052BD">
            <w:r>
              <w:t>Муз. уктуруу: «Шайыр тоок», К. Молдобасанов</w:t>
            </w:r>
          </w:p>
        </w:tc>
        <w:tc>
          <w:tcPr>
            <w:tcW w:w="2714" w:type="dxa"/>
          </w:tcPr>
          <w:p w14:paraId="355FAA09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5098A3E1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406C9348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26C5EACA"/>
        </w:tc>
        <w:tc>
          <w:tcPr>
            <w:tcW w:w="1104" w:type="dxa"/>
          </w:tcPr>
          <w:p w14:paraId="0B9F4C6A"/>
        </w:tc>
        <w:tc>
          <w:tcPr>
            <w:tcW w:w="1255" w:type="dxa"/>
          </w:tcPr>
          <w:p w14:paraId="4A6F2274"/>
        </w:tc>
        <w:tc>
          <w:tcPr>
            <w:tcW w:w="2569" w:type="dxa"/>
          </w:tcPr>
          <w:p w14:paraId="4EA42522"/>
        </w:tc>
      </w:tr>
      <w:tr w14:paraId="63AE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4EDF8075"/>
        </w:tc>
        <w:tc>
          <w:tcPr>
            <w:tcW w:w="2536" w:type="dxa"/>
          </w:tcPr>
          <w:p w14:paraId="3701CB6D">
            <w:r>
              <w:t>Ырдоо: «Чип-чип жөжөлөрүм», Г. Гусейнли</w:t>
            </w:r>
          </w:p>
        </w:tc>
        <w:tc>
          <w:tcPr>
            <w:tcW w:w="2714" w:type="dxa"/>
          </w:tcPr>
          <w:p w14:paraId="2E699DD3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53274E8F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2DAAB2BD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280352AC"/>
        </w:tc>
        <w:tc>
          <w:tcPr>
            <w:tcW w:w="1104" w:type="dxa"/>
          </w:tcPr>
          <w:p w14:paraId="25E8902F"/>
        </w:tc>
        <w:tc>
          <w:tcPr>
            <w:tcW w:w="1255" w:type="dxa"/>
          </w:tcPr>
          <w:p w14:paraId="6E5BAFB8"/>
        </w:tc>
        <w:tc>
          <w:tcPr>
            <w:tcW w:w="2569" w:type="dxa"/>
          </w:tcPr>
          <w:p w14:paraId="4572B792"/>
        </w:tc>
      </w:tr>
      <w:tr w14:paraId="5E4D1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1C54C264"/>
        </w:tc>
        <w:tc>
          <w:tcPr>
            <w:tcW w:w="2536" w:type="dxa"/>
          </w:tcPr>
          <w:p w14:paraId="302E0D22">
            <w:r>
              <w:t>Ритмика: Жөжөлөрдүн бийи жана дан чокуу кыймылдары</w:t>
            </w:r>
          </w:p>
        </w:tc>
        <w:tc>
          <w:tcPr>
            <w:tcW w:w="2714" w:type="dxa"/>
          </w:tcPr>
          <w:p w14:paraId="0BD9597D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452D05F3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7D6F106E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74432D9D"/>
        </w:tc>
        <w:tc>
          <w:tcPr>
            <w:tcW w:w="1104" w:type="dxa"/>
          </w:tcPr>
          <w:p w14:paraId="7A8F8385"/>
        </w:tc>
        <w:tc>
          <w:tcPr>
            <w:tcW w:w="1255" w:type="dxa"/>
          </w:tcPr>
          <w:p w14:paraId="187D3BAD"/>
        </w:tc>
        <w:tc>
          <w:tcPr>
            <w:tcW w:w="2569" w:type="dxa"/>
          </w:tcPr>
          <w:p w14:paraId="785D4708"/>
        </w:tc>
      </w:tr>
      <w:tr w14:paraId="4533C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1B2A5C91">
            <w:r>
              <w:t>11</w:t>
            </w:r>
          </w:p>
        </w:tc>
        <w:tc>
          <w:tcPr>
            <w:tcW w:w="2536" w:type="dxa"/>
          </w:tcPr>
          <w:p w14:paraId="4C215558">
            <w:r>
              <w:t>Муз. уктуруу: «Кышкы эртең менен», Г. Свиридов</w:t>
            </w:r>
          </w:p>
        </w:tc>
        <w:tc>
          <w:tcPr>
            <w:tcW w:w="2714" w:type="dxa"/>
          </w:tcPr>
          <w:p w14:paraId="64FC2B53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0EB3CC6C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621C1CE2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020EECE1"/>
        </w:tc>
        <w:tc>
          <w:tcPr>
            <w:tcW w:w="1104" w:type="dxa"/>
          </w:tcPr>
          <w:p w14:paraId="668DC7C4"/>
        </w:tc>
        <w:tc>
          <w:tcPr>
            <w:tcW w:w="1255" w:type="dxa"/>
          </w:tcPr>
          <w:p w14:paraId="6CBE792B"/>
        </w:tc>
        <w:tc>
          <w:tcPr>
            <w:tcW w:w="2569" w:type="dxa"/>
          </w:tcPr>
          <w:p w14:paraId="4127757B"/>
        </w:tc>
      </w:tr>
      <w:tr w14:paraId="491E8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7730C914"/>
        </w:tc>
        <w:tc>
          <w:tcPr>
            <w:tcW w:w="2536" w:type="dxa"/>
          </w:tcPr>
          <w:p w14:paraId="235168A4">
            <w:r>
              <w:t>Ырдоо: «Мамалак», Г. Эсенкулова</w:t>
            </w:r>
          </w:p>
        </w:tc>
        <w:tc>
          <w:tcPr>
            <w:tcW w:w="2714" w:type="dxa"/>
          </w:tcPr>
          <w:p w14:paraId="7CD9681D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31D9AF7D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0E1B12C6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01C7C27E"/>
        </w:tc>
        <w:tc>
          <w:tcPr>
            <w:tcW w:w="1104" w:type="dxa"/>
          </w:tcPr>
          <w:p w14:paraId="37E7505B"/>
        </w:tc>
        <w:tc>
          <w:tcPr>
            <w:tcW w:w="1255" w:type="dxa"/>
          </w:tcPr>
          <w:p w14:paraId="071E8573"/>
        </w:tc>
        <w:tc>
          <w:tcPr>
            <w:tcW w:w="2569" w:type="dxa"/>
          </w:tcPr>
          <w:p w14:paraId="3D08C91E"/>
        </w:tc>
      </w:tr>
      <w:tr w14:paraId="75D64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69CD5352"/>
        </w:tc>
        <w:tc>
          <w:tcPr>
            <w:tcW w:w="2536" w:type="dxa"/>
          </w:tcPr>
          <w:p w14:paraId="254F30CC">
            <w:r>
              <w:t>Ритмика: Аюунун жана токой жаныбарларынын басышы</w:t>
            </w:r>
          </w:p>
        </w:tc>
        <w:tc>
          <w:tcPr>
            <w:tcW w:w="2714" w:type="dxa"/>
          </w:tcPr>
          <w:p w14:paraId="70E05193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5F1B9935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26EBFBFF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310EBA44"/>
        </w:tc>
        <w:tc>
          <w:tcPr>
            <w:tcW w:w="1104" w:type="dxa"/>
          </w:tcPr>
          <w:p w14:paraId="3A28B73E"/>
        </w:tc>
        <w:tc>
          <w:tcPr>
            <w:tcW w:w="1255" w:type="dxa"/>
          </w:tcPr>
          <w:p w14:paraId="52921A09"/>
        </w:tc>
        <w:tc>
          <w:tcPr>
            <w:tcW w:w="2569" w:type="dxa"/>
          </w:tcPr>
          <w:p w14:paraId="77E4040D"/>
        </w:tc>
      </w:tr>
      <w:tr w14:paraId="48C55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7BD70E7B">
            <w:r>
              <w:t>12</w:t>
            </w:r>
          </w:p>
        </w:tc>
        <w:tc>
          <w:tcPr>
            <w:tcW w:w="2536" w:type="dxa"/>
          </w:tcPr>
          <w:p w14:paraId="2AF375B1">
            <w:r>
              <w:t>Муз. уктуруу: Африка аралдарынын музыкасы</w:t>
            </w:r>
          </w:p>
        </w:tc>
        <w:tc>
          <w:tcPr>
            <w:tcW w:w="2714" w:type="dxa"/>
          </w:tcPr>
          <w:p w14:paraId="1BB3238C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43BDBB29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6E90C044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7A6ECBE6"/>
        </w:tc>
        <w:tc>
          <w:tcPr>
            <w:tcW w:w="1104" w:type="dxa"/>
          </w:tcPr>
          <w:p w14:paraId="7376C3CE"/>
        </w:tc>
        <w:tc>
          <w:tcPr>
            <w:tcW w:w="1255" w:type="dxa"/>
          </w:tcPr>
          <w:p w14:paraId="33B99552"/>
        </w:tc>
        <w:tc>
          <w:tcPr>
            <w:tcW w:w="2569" w:type="dxa"/>
          </w:tcPr>
          <w:p w14:paraId="5DCCEB55"/>
        </w:tc>
      </w:tr>
      <w:tr w14:paraId="11F4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06639BF1"/>
        </w:tc>
        <w:tc>
          <w:tcPr>
            <w:tcW w:w="2536" w:type="dxa"/>
          </w:tcPr>
          <w:p w14:paraId="06AC680B">
            <w:r>
              <w:t>Ырдоо: «Чунга-Чанга», В. Шаинский</w:t>
            </w:r>
          </w:p>
        </w:tc>
        <w:tc>
          <w:tcPr>
            <w:tcW w:w="2714" w:type="dxa"/>
          </w:tcPr>
          <w:p w14:paraId="06B7F8E5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72E926A2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0E22AF36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3F7E17CE"/>
        </w:tc>
        <w:tc>
          <w:tcPr>
            <w:tcW w:w="1104" w:type="dxa"/>
          </w:tcPr>
          <w:p w14:paraId="4F3D3646"/>
        </w:tc>
        <w:tc>
          <w:tcPr>
            <w:tcW w:w="1255" w:type="dxa"/>
          </w:tcPr>
          <w:p w14:paraId="4652D1DA"/>
        </w:tc>
        <w:tc>
          <w:tcPr>
            <w:tcW w:w="2569" w:type="dxa"/>
          </w:tcPr>
          <w:p w14:paraId="3920917B"/>
        </w:tc>
      </w:tr>
      <w:tr w14:paraId="4F58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48FCD193"/>
        </w:tc>
        <w:tc>
          <w:tcPr>
            <w:tcW w:w="2536" w:type="dxa"/>
          </w:tcPr>
          <w:p w14:paraId="0753D19E">
            <w:r>
              <w:t>Ритмика: Шайыр тропикалык бий кыймылдары</w:t>
            </w:r>
          </w:p>
        </w:tc>
        <w:tc>
          <w:tcPr>
            <w:tcW w:w="2714" w:type="dxa"/>
          </w:tcPr>
          <w:p w14:paraId="0C671B61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04913E24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7C8E6E08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1D97469D"/>
        </w:tc>
        <w:tc>
          <w:tcPr>
            <w:tcW w:w="1104" w:type="dxa"/>
          </w:tcPr>
          <w:p w14:paraId="1DE719D9"/>
        </w:tc>
        <w:tc>
          <w:tcPr>
            <w:tcW w:w="1255" w:type="dxa"/>
          </w:tcPr>
          <w:p w14:paraId="67A708CC"/>
        </w:tc>
        <w:tc>
          <w:tcPr>
            <w:tcW w:w="2569" w:type="dxa"/>
          </w:tcPr>
          <w:p w14:paraId="0DF647C6"/>
        </w:tc>
      </w:tr>
      <w:tr w14:paraId="6EE87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01988CCC">
            <w:r>
              <w:t>13</w:t>
            </w:r>
          </w:p>
        </w:tc>
        <w:tc>
          <w:tcPr>
            <w:tcW w:w="2536" w:type="dxa"/>
          </w:tcPr>
          <w:p w14:paraId="78EAE472">
            <w:r>
              <w:t>Муз. уктуруу: «Щелкунчик» балетинен үзүндү, П. Чайковский</w:t>
            </w:r>
          </w:p>
        </w:tc>
        <w:tc>
          <w:tcPr>
            <w:tcW w:w="2714" w:type="dxa"/>
          </w:tcPr>
          <w:p w14:paraId="0BD0C457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40510415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66C1DF59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01E35A07"/>
        </w:tc>
        <w:tc>
          <w:tcPr>
            <w:tcW w:w="1104" w:type="dxa"/>
          </w:tcPr>
          <w:p w14:paraId="3C0E22A3"/>
        </w:tc>
        <w:tc>
          <w:tcPr>
            <w:tcW w:w="1255" w:type="dxa"/>
          </w:tcPr>
          <w:p w14:paraId="22D7F862"/>
        </w:tc>
        <w:tc>
          <w:tcPr>
            <w:tcW w:w="2569" w:type="dxa"/>
          </w:tcPr>
          <w:p w14:paraId="1C117328"/>
        </w:tc>
      </w:tr>
      <w:tr w14:paraId="4005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1467037A"/>
        </w:tc>
        <w:tc>
          <w:tcPr>
            <w:tcW w:w="2536" w:type="dxa"/>
          </w:tcPr>
          <w:p w14:paraId="54BA941B">
            <w:r>
              <w:t>Ырдоо: «Жаңы жыл келсин», М. Жангазиев</w:t>
            </w:r>
          </w:p>
        </w:tc>
        <w:tc>
          <w:tcPr>
            <w:tcW w:w="2714" w:type="dxa"/>
          </w:tcPr>
          <w:p w14:paraId="631482B3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7B376D3F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61A50531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3EB8B98D"/>
        </w:tc>
        <w:tc>
          <w:tcPr>
            <w:tcW w:w="1104" w:type="dxa"/>
          </w:tcPr>
          <w:p w14:paraId="5C219F19"/>
        </w:tc>
        <w:tc>
          <w:tcPr>
            <w:tcW w:w="1255" w:type="dxa"/>
          </w:tcPr>
          <w:p w14:paraId="00930DF7"/>
        </w:tc>
        <w:tc>
          <w:tcPr>
            <w:tcW w:w="2569" w:type="dxa"/>
          </w:tcPr>
          <w:p w14:paraId="59FC2480"/>
        </w:tc>
      </w:tr>
      <w:tr w14:paraId="13CB5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2D74D4D2"/>
        </w:tc>
        <w:tc>
          <w:tcPr>
            <w:tcW w:w="2536" w:type="dxa"/>
          </w:tcPr>
          <w:p w14:paraId="714FF6A4">
            <w:r>
              <w:t>Ритмика: Балага карата маскараддык тегеренүү бийи</w:t>
            </w:r>
          </w:p>
        </w:tc>
        <w:tc>
          <w:tcPr>
            <w:tcW w:w="2714" w:type="dxa"/>
          </w:tcPr>
          <w:p w14:paraId="147494A7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10757A69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02AB8F9B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636C3DD5"/>
        </w:tc>
        <w:tc>
          <w:tcPr>
            <w:tcW w:w="1104" w:type="dxa"/>
          </w:tcPr>
          <w:p w14:paraId="68376B85"/>
        </w:tc>
        <w:tc>
          <w:tcPr>
            <w:tcW w:w="1255" w:type="dxa"/>
          </w:tcPr>
          <w:p w14:paraId="00DF26A2"/>
        </w:tc>
        <w:tc>
          <w:tcPr>
            <w:tcW w:w="2569" w:type="dxa"/>
          </w:tcPr>
          <w:p w14:paraId="19491DC6"/>
        </w:tc>
      </w:tr>
      <w:tr w14:paraId="6E81F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67BF814A">
            <w:r>
              <w:t>14</w:t>
            </w:r>
          </w:p>
        </w:tc>
        <w:tc>
          <w:tcPr>
            <w:tcW w:w="2536" w:type="dxa"/>
          </w:tcPr>
          <w:p w14:paraId="41B915B5">
            <w:r>
              <w:t>Муз. уктуруу: «Вальс», М. Бегалиев</w:t>
            </w:r>
          </w:p>
        </w:tc>
        <w:tc>
          <w:tcPr>
            <w:tcW w:w="2714" w:type="dxa"/>
          </w:tcPr>
          <w:p w14:paraId="34D4D9C6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4BD901F1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67946A42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4B239E65"/>
        </w:tc>
        <w:tc>
          <w:tcPr>
            <w:tcW w:w="1104" w:type="dxa"/>
          </w:tcPr>
          <w:p w14:paraId="0118E439"/>
        </w:tc>
        <w:tc>
          <w:tcPr>
            <w:tcW w:w="1255" w:type="dxa"/>
          </w:tcPr>
          <w:p w14:paraId="19626FC6"/>
        </w:tc>
        <w:tc>
          <w:tcPr>
            <w:tcW w:w="2569" w:type="dxa"/>
          </w:tcPr>
          <w:p w14:paraId="12277496"/>
        </w:tc>
      </w:tr>
      <w:tr w14:paraId="33D6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4FED1BCE"/>
        </w:tc>
        <w:tc>
          <w:tcPr>
            <w:tcW w:w="2536" w:type="dxa"/>
          </w:tcPr>
          <w:p w14:paraId="59D732D4">
            <w:r>
              <w:t>Ырдоо: «Бүлдүркөн», А. Бодошев</w:t>
            </w:r>
          </w:p>
        </w:tc>
        <w:tc>
          <w:tcPr>
            <w:tcW w:w="2714" w:type="dxa"/>
          </w:tcPr>
          <w:p w14:paraId="6B28DBBD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20EBD0FD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251F1D16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19340FA6"/>
        </w:tc>
        <w:tc>
          <w:tcPr>
            <w:tcW w:w="1104" w:type="dxa"/>
          </w:tcPr>
          <w:p w14:paraId="4BA37D03"/>
        </w:tc>
        <w:tc>
          <w:tcPr>
            <w:tcW w:w="1255" w:type="dxa"/>
          </w:tcPr>
          <w:p w14:paraId="5B7E228D"/>
        </w:tc>
        <w:tc>
          <w:tcPr>
            <w:tcW w:w="2569" w:type="dxa"/>
          </w:tcPr>
          <w:p w14:paraId="54555511"/>
        </w:tc>
      </w:tr>
      <w:tr w14:paraId="02080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7175B786"/>
        </w:tc>
        <w:tc>
          <w:tcPr>
            <w:tcW w:w="2536" w:type="dxa"/>
          </w:tcPr>
          <w:p w14:paraId="5A8041E2">
            <w:r>
              <w:t>Ритмика: Бакчадан мөмө жыйноо бийи</w:t>
            </w:r>
          </w:p>
        </w:tc>
        <w:tc>
          <w:tcPr>
            <w:tcW w:w="2714" w:type="dxa"/>
          </w:tcPr>
          <w:p w14:paraId="345700F5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057E7DE9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40FCD6FA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172FBECC"/>
        </w:tc>
        <w:tc>
          <w:tcPr>
            <w:tcW w:w="1104" w:type="dxa"/>
          </w:tcPr>
          <w:p w14:paraId="611113FF"/>
        </w:tc>
        <w:tc>
          <w:tcPr>
            <w:tcW w:w="1255" w:type="dxa"/>
          </w:tcPr>
          <w:p w14:paraId="748FAD24"/>
        </w:tc>
        <w:tc>
          <w:tcPr>
            <w:tcW w:w="2569" w:type="dxa"/>
          </w:tcPr>
          <w:p w14:paraId="53DC2E36"/>
        </w:tc>
      </w:tr>
      <w:tr w14:paraId="3E13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318DEF87">
            <w:r>
              <w:t>15</w:t>
            </w:r>
          </w:p>
        </w:tc>
        <w:tc>
          <w:tcPr>
            <w:tcW w:w="2536" w:type="dxa"/>
          </w:tcPr>
          <w:p w14:paraId="441A1903">
            <w:r>
              <w:t>Муз. уктуруу: «Щелкунчик» балетинен үзүндү, П. Чайковский</w:t>
            </w:r>
          </w:p>
        </w:tc>
        <w:tc>
          <w:tcPr>
            <w:tcW w:w="2714" w:type="dxa"/>
          </w:tcPr>
          <w:p w14:paraId="06610DF5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5DDFEE81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002C5B5C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0FBA1118"/>
        </w:tc>
        <w:tc>
          <w:tcPr>
            <w:tcW w:w="1104" w:type="dxa"/>
          </w:tcPr>
          <w:p w14:paraId="2B1BD92F"/>
        </w:tc>
        <w:tc>
          <w:tcPr>
            <w:tcW w:w="1255" w:type="dxa"/>
          </w:tcPr>
          <w:p w14:paraId="1562339C"/>
        </w:tc>
        <w:tc>
          <w:tcPr>
            <w:tcW w:w="2569" w:type="dxa"/>
          </w:tcPr>
          <w:p w14:paraId="170E84A0"/>
        </w:tc>
      </w:tr>
      <w:tr w14:paraId="72E3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43F8FF78"/>
        </w:tc>
        <w:tc>
          <w:tcPr>
            <w:tcW w:w="2536" w:type="dxa"/>
          </w:tcPr>
          <w:p w14:paraId="6B2F2FB7">
            <w:r>
              <w:t>Ырдоо: «Жаңы жыл келсин», М. Жангазиев</w:t>
            </w:r>
          </w:p>
        </w:tc>
        <w:tc>
          <w:tcPr>
            <w:tcW w:w="2714" w:type="dxa"/>
          </w:tcPr>
          <w:p w14:paraId="198CC1A9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52F5AB03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39E3CE37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66135287"/>
        </w:tc>
        <w:tc>
          <w:tcPr>
            <w:tcW w:w="1104" w:type="dxa"/>
          </w:tcPr>
          <w:p w14:paraId="5C7A4DB8"/>
        </w:tc>
        <w:tc>
          <w:tcPr>
            <w:tcW w:w="1255" w:type="dxa"/>
          </w:tcPr>
          <w:p w14:paraId="34EF1F13"/>
        </w:tc>
        <w:tc>
          <w:tcPr>
            <w:tcW w:w="2569" w:type="dxa"/>
          </w:tcPr>
          <w:p w14:paraId="1B728B81"/>
        </w:tc>
      </w:tr>
      <w:tr w14:paraId="2DEA7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28C7EA5B"/>
        </w:tc>
        <w:tc>
          <w:tcPr>
            <w:tcW w:w="2536" w:type="dxa"/>
          </w:tcPr>
          <w:p w14:paraId="17362EE7">
            <w:r>
              <w:t>Ритмика: Балага карата маскараддык тегеренүү бийи</w:t>
            </w:r>
          </w:p>
        </w:tc>
        <w:tc>
          <w:tcPr>
            <w:tcW w:w="2714" w:type="dxa"/>
          </w:tcPr>
          <w:p w14:paraId="6E8C0ACE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19FCF77E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477F3E83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58F8313A"/>
        </w:tc>
        <w:tc>
          <w:tcPr>
            <w:tcW w:w="1104" w:type="dxa"/>
          </w:tcPr>
          <w:p w14:paraId="0A963C5E"/>
        </w:tc>
        <w:tc>
          <w:tcPr>
            <w:tcW w:w="1255" w:type="dxa"/>
          </w:tcPr>
          <w:p w14:paraId="763F47DF"/>
        </w:tc>
        <w:tc>
          <w:tcPr>
            <w:tcW w:w="2569" w:type="dxa"/>
          </w:tcPr>
          <w:p w14:paraId="00F938EC"/>
        </w:tc>
      </w:tr>
      <w:tr w14:paraId="4842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1F94421A">
            <w:r>
              <w:t>16</w:t>
            </w:r>
          </w:p>
        </w:tc>
        <w:tc>
          <w:tcPr>
            <w:tcW w:w="2536" w:type="dxa"/>
          </w:tcPr>
          <w:p w14:paraId="4A0C467A">
            <w:r>
              <w:t>Муз. уктуруу: «Жаз вальсы», Ф. Шопен</w:t>
            </w:r>
          </w:p>
        </w:tc>
        <w:tc>
          <w:tcPr>
            <w:tcW w:w="2714" w:type="dxa"/>
          </w:tcPr>
          <w:p w14:paraId="4CB06214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76F8834B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3A05FF23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03155BF7"/>
        </w:tc>
        <w:tc>
          <w:tcPr>
            <w:tcW w:w="1104" w:type="dxa"/>
          </w:tcPr>
          <w:p w14:paraId="2E966C2A"/>
        </w:tc>
        <w:tc>
          <w:tcPr>
            <w:tcW w:w="1255" w:type="dxa"/>
          </w:tcPr>
          <w:p w14:paraId="3F2B1AA6"/>
        </w:tc>
        <w:tc>
          <w:tcPr>
            <w:tcW w:w="2569" w:type="dxa"/>
          </w:tcPr>
          <w:p w14:paraId="49B987C8"/>
        </w:tc>
      </w:tr>
      <w:tr w14:paraId="50F2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0036D1EF"/>
        </w:tc>
        <w:tc>
          <w:tcPr>
            <w:tcW w:w="2536" w:type="dxa"/>
          </w:tcPr>
          <w:p w14:paraId="5501ED5E">
            <w:r>
              <w:t>Ырдоо: «Гүлдесте теремин», Н. Давлесов</w:t>
            </w:r>
          </w:p>
        </w:tc>
        <w:tc>
          <w:tcPr>
            <w:tcW w:w="2714" w:type="dxa"/>
          </w:tcPr>
          <w:p w14:paraId="3C4924F3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4E3C36CD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217B7BD4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36899103"/>
        </w:tc>
        <w:tc>
          <w:tcPr>
            <w:tcW w:w="1104" w:type="dxa"/>
          </w:tcPr>
          <w:p w14:paraId="297ED35D"/>
        </w:tc>
        <w:tc>
          <w:tcPr>
            <w:tcW w:w="1255" w:type="dxa"/>
          </w:tcPr>
          <w:p w14:paraId="615E1644"/>
        </w:tc>
        <w:tc>
          <w:tcPr>
            <w:tcW w:w="2569" w:type="dxa"/>
          </w:tcPr>
          <w:p w14:paraId="5A496B65"/>
        </w:tc>
      </w:tr>
      <w:tr w14:paraId="31D56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0966815A"/>
        </w:tc>
        <w:tc>
          <w:tcPr>
            <w:tcW w:w="2536" w:type="dxa"/>
          </w:tcPr>
          <w:p w14:paraId="486D371F">
            <w:r>
              <w:t>Ритмика: Гүлдөр менен аткарылуучу наздуу вальс</w:t>
            </w:r>
          </w:p>
        </w:tc>
        <w:tc>
          <w:tcPr>
            <w:tcW w:w="2714" w:type="dxa"/>
          </w:tcPr>
          <w:p w14:paraId="543CE06B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1B656D23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087C37DC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60210381"/>
        </w:tc>
        <w:tc>
          <w:tcPr>
            <w:tcW w:w="1104" w:type="dxa"/>
          </w:tcPr>
          <w:p w14:paraId="21000AD1"/>
        </w:tc>
        <w:tc>
          <w:tcPr>
            <w:tcW w:w="1255" w:type="dxa"/>
          </w:tcPr>
          <w:p w14:paraId="110B16EF"/>
        </w:tc>
        <w:tc>
          <w:tcPr>
            <w:tcW w:w="2569" w:type="dxa"/>
          </w:tcPr>
          <w:p w14:paraId="370C6D13"/>
        </w:tc>
      </w:tr>
      <w:tr w14:paraId="22B8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541D898E">
            <w:r>
              <w:t>17</w:t>
            </w:r>
          </w:p>
        </w:tc>
        <w:tc>
          <w:tcPr>
            <w:tcW w:w="2536" w:type="dxa"/>
          </w:tcPr>
          <w:p w14:paraId="723F5DB2">
            <w:r>
              <w:t>Муз. уктуруу: Жаныбарларды сүрөттөгөн музыкалык чыгармалар</w:t>
            </w:r>
          </w:p>
        </w:tc>
        <w:tc>
          <w:tcPr>
            <w:tcW w:w="2714" w:type="dxa"/>
          </w:tcPr>
          <w:p w14:paraId="3CA33131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2D1F87EA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42F472EA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003FED95"/>
        </w:tc>
        <w:tc>
          <w:tcPr>
            <w:tcW w:w="1104" w:type="dxa"/>
          </w:tcPr>
          <w:p w14:paraId="63F39C0B"/>
        </w:tc>
        <w:tc>
          <w:tcPr>
            <w:tcW w:w="1255" w:type="dxa"/>
          </w:tcPr>
          <w:p w14:paraId="1D1B4615"/>
        </w:tc>
        <w:tc>
          <w:tcPr>
            <w:tcW w:w="2569" w:type="dxa"/>
          </w:tcPr>
          <w:p w14:paraId="3686D284"/>
        </w:tc>
      </w:tr>
      <w:tr w14:paraId="2CE2E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5B98C2FA"/>
        </w:tc>
        <w:tc>
          <w:tcPr>
            <w:tcW w:w="2536" w:type="dxa"/>
          </w:tcPr>
          <w:p w14:paraId="290301FE">
            <w:r>
              <w:t>Ырдоо: Жаныбарлар жөнүндө ыр</w:t>
            </w:r>
          </w:p>
        </w:tc>
        <w:tc>
          <w:tcPr>
            <w:tcW w:w="2714" w:type="dxa"/>
          </w:tcPr>
          <w:p w14:paraId="03C58A3C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22FD9B9F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05AAB6E6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6CCFD5D8"/>
        </w:tc>
        <w:tc>
          <w:tcPr>
            <w:tcW w:w="1104" w:type="dxa"/>
          </w:tcPr>
          <w:p w14:paraId="15A5511D"/>
        </w:tc>
        <w:tc>
          <w:tcPr>
            <w:tcW w:w="1255" w:type="dxa"/>
          </w:tcPr>
          <w:p w14:paraId="02E56119"/>
        </w:tc>
        <w:tc>
          <w:tcPr>
            <w:tcW w:w="2569" w:type="dxa"/>
          </w:tcPr>
          <w:p w14:paraId="41C40017"/>
        </w:tc>
      </w:tr>
      <w:tr w14:paraId="4FDF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1CBF2A92"/>
        </w:tc>
        <w:tc>
          <w:tcPr>
            <w:tcW w:w="2536" w:type="dxa"/>
          </w:tcPr>
          <w:p w14:paraId="5BBBE353">
            <w:r>
              <w:t>Ритмика: Жаныбарлардын басышын жана кыймылын чагылдыруу</w:t>
            </w:r>
          </w:p>
        </w:tc>
        <w:tc>
          <w:tcPr>
            <w:tcW w:w="2714" w:type="dxa"/>
          </w:tcPr>
          <w:p w14:paraId="083DFAEE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03C21C71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6963D636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23E65941"/>
        </w:tc>
        <w:tc>
          <w:tcPr>
            <w:tcW w:w="1104" w:type="dxa"/>
          </w:tcPr>
          <w:p w14:paraId="6B4FDEF1"/>
        </w:tc>
        <w:tc>
          <w:tcPr>
            <w:tcW w:w="1255" w:type="dxa"/>
          </w:tcPr>
          <w:p w14:paraId="580D6D68"/>
        </w:tc>
        <w:tc>
          <w:tcPr>
            <w:tcW w:w="2569" w:type="dxa"/>
          </w:tcPr>
          <w:p w14:paraId="05B95D7A"/>
        </w:tc>
      </w:tr>
      <w:tr w14:paraId="07628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322159EB">
            <w:r>
              <w:t>18</w:t>
            </w:r>
          </w:p>
        </w:tc>
        <w:tc>
          <w:tcPr>
            <w:tcW w:w="2536" w:type="dxa"/>
          </w:tcPr>
          <w:p w14:paraId="093E6BCD">
            <w:r>
              <w:t>Муз. уктуруу: «Шайыр балдар», К. Молдобасанов</w:t>
            </w:r>
          </w:p>
        </w:tc>
        <w:tc>
          <w:tcPr>
            <w:tcW w:w="2714" w:type="dxa"/>
          </w:tcPr>
          <w:p w14:paraId="2285AB3B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57484EE6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27E26E0B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393C5F9A"/>
        </w:tc>
        <w:tc>
          <w:tcPr>
            <w:tcW w:w="1104" w:type="dxa"/>
          </w:tcPr>
          <w:p w14:paraId="14E1AC91"/>
        </w:tc>
        <w:tc>
          <w:tcPr>
            <w:tcW w:w="1255" w:type="dxa"/>
          </w:tcPr>
          <w:p w14:paraId="48CD4395"/>
        </w:tc>
        <w:tc>
          <w:tcPr>
            <w:tcW w:w="2569" w:type="dxa"/>
          </w:tcPr>
          <w:p w14:paraId="3683068F"/>
        </w:tc>
      </w:tr>
      <w:tr w14:paraId="0F730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0132744F"/>
        </w:tc>
        <w:tc>
          <w:tcPr>
            <w:tcW w:w="2536" w:type="dxa"/>
          </w:tcPr>
          <w:p w14:paraId="246D7825">
            <w:r>
              <w:t>Ырдоо: «Дос менен жол кыска», В. Шаинский</w:t>
            </w:r>
          </w:p>
        </w:tc>
        <w:tc>
          <w:tcPr>
            <w:tcW w:w="2714" w:type="dxa"/>
          </w:tcPr>
          <w:p w14:paraId="7B6F8323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57AEAB8A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4751F13F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4E75BD4D"/>
        </w:tc>
        <w:tc>
          <w:tcPr>
            <w:tcW w:w="1104" w:type="dxa"/>
          </w:tcPr>
          <w:p w14:paraId="1D7EB4FF"/>
        </w:tc>
        <w:tc>
          <w:tcPr>
            <w:tcW w:w="1255" w:type="dxa"/>
          </w:tcPr>
          <w:p w14:paraId="2F184896"/>
        </w:tc>
        <w:tc>
          <w:tcPr>
            <w:tcW w:w="2569" w:type="dxa"/>
          </w:tcPr>
          <w:p w14:paraId="09F19800"/>
        </w:tc>
      </w:tr>
      <w:tr w14:paraId="17DE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462AA6CA"/>
        </w:tc>
        <w:tc>
          <w:tcPr>
            <w:tcW w:w="2536" w:type="dxa"/>
          </w:tcPr>
          <w:p w14:paraId="727E818F">
            <w:r>
              <w:t>Ритмика: Жуп-жубу менен кол кармашып басуу</w:t>
            </w:r>
          </w:p>
        </w:tc>
        <w:tc>
          <w:tcPr>
            <w:tcW w:w="2714" w:type="dxa"/>
          </w:tcPr>
          <w:p w14:paraId="3BA8ECFC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1AC6BD37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4CDFDA80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4E4ABD81"/>
        </w:tc>
        <w:tc>
          <w:tcPr>
            <w:tcW w:w="1104" w:type="dxa"/>
          </w:tcPr>
          <w:p w14:paraId="7B1A7DFC"/>
        </w:tc>
        <w:tc>
          <w:tcPr>
            <w:tcW w:w="1255" w:type="dxa"/>
          </w:tcPr>
          <w:p w14:paraId="66019350"/>
        </w:tc>
        <w:tc>
          <w:tcPr>
            <w:tcW w:w="2569" w:type="dxa"/>
          </w:tcPr>
          <w:p w14:paraId="5EEAC450"/>
        </w:tc>
      </w:tr>
      <w:tr w14:paraId="3A018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573BE058">
            <w:r>
              <w:t>19</w:t>
            </w:r>
          </w:p>
        </w:tc>
        <w:tc>
          <w:tcPr>
            <w:tcW w:w="2536" w:type="dxa"/>
          </w:tcPr>
          <w:p w14:paraId="4D6E34BB">
            <w:r>
              <w:t>Муз. уктуруу: «Балалык курак», А. Жаныбеков</w:t>
            </w:r>
          </w:p>
        </w:tc>
        <w:tc>
          <w:tcPr>
            <w:tcW w:w="2714" w:type="dxa"/>
          </w:tcPr>
          <w:p w14:paraId="2C231454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491E8D09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4B24AC46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1F96E79B"/>
        </w:tc>
        <w:tc>
          <w:tcPr>
            <w:tcW w:w="1104" w:type="dxa"/>
          </w:tcPr>
          <w:p w14:paraId="1D238C73"/>
        </w:tc>
        <w:tc>
          <w:tcPr>
            <w:tcW w:w="1255" w:type="dxa"/>
          </w:tcPr>
          <w:p w14:paraId="6EE39A7E"/>
        </w:tc>
        <w:tc>
          <w:tcPr>
            <w:tcW w:w="2569" w:type="dxa"/>
          </w:tcPr>
          <w:p w14:paraId="1A26520E"/>
        </w:tc>
      </w:tr>
      <w:tr w14:paraId="0CCE6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2DA2FC19"/>
        </w:tc>
        <w:tc>
          <w:tcPr>
            <w:tcW w:w="2536" w:type="dxa"/>
          </w:tcPr>
          <w:p w14:paraId="4C312823">
            <w:r>
              <w:t>Ырдоо: «Биз бактылуу балабыз», Н. Давлесов</w:t>
            </w:r>
          </w:p>
        </w:tc>
        <w:tc>
          <w:tcPr>
            <w:tcW w:w="2714" w:type="dxa"/>
          </w:tcPr>
          <w:p w14:paraId="55CC09A1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15F12BE3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71E5E702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571BCBDD"/>
        </w:tc>
        <w:tc>
          <w:tcPr>
            <w:tcW w:w="1104" w:type="dxa"/>
          </w:tcPr>
          <w:p w14:paraId="36089932"/>
        </w:tc>
        <w:tc>
          <w:tcPr>
            <w:tcW w:w="1255" w:type="dxa"/>
          </w:tcPr>
          <w:p w14:paraId="48222805"/>
        </w:tc>
        <w:tc>
          <w:tcPr>
            <w:tcW w:w="2569" w:type="dxa"/>
          </w:tcPr>
          <w:p w14:paraId="4CBD6D84"/>
        </w:tc>
      </w:tr>
      <w:tr w14:paraId="0A5FE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2F08C593"/>
        </w:tc>
        <w:tc>
          <w:tcPr>
            <w:tcW w:w="2536" w:type="dxa"/>
          </w:tcPr>
          <w:p w14:paraId="27D7D8FA">
            <w:r>
              <w:t>Ритмика: Эркин ритмикалык заманбап балдар бийи</w:t>
            </w:r>
          </w:p>
        </w:tc>
        <w:tc>
          <w:tcPr>
            <w:tcW w:w="2714" w:type="dxa"/>
          </w:tcPr>
          <w:p w14:paraId="6AD826C7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7D9197C4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591492C7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69E292F1"/>
        </w:tc>
        <w:tc>
          <w:tcPr>
            <w:tcW w:w="1104" w:type="dxa"/>
          </w:tcPr>
          <w:p w14:paraId="3464BBBA"/>
        </w:tc>
        <w:tc>
          <w:tcPr>
            <w:tcW w:w="1255" w:type="dxa"/>
          </w:tcPr>
          <w:p w14:paraId="00A9B100"/>
        </w:tc>
        <w:tc>
          <w:tcPr>
            <w:tcW w:w="2569" w:type="dxa"/>
          </w:tcPr>
          <w:p w14:paraId="4FD66FE9"/>
        </w:tc>
      </w:tr>
      <w:tr w14:paraId="6434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61C4E715">
            <w:r>
              <w:t>20</w:t>
            </w:r>
          </w:p>
        </w:tc>
        <w:tc>
          <w:tcPr>
            <w:tcW w:w="2536" w:type="dxa"/>
          </w:tcPr>
          <w:p w14:paraId="5CDD8FCB">
            <w:r>
              <w:t>Муз. уктуруу: «Шайыр күүлөр», Элдик күү</w:t>
            </w:r>
          </w:p>
        </w:tc>
        <w:tc>
          <w:tcPr>
            <w:tcW w:w="2714" w:type="dxa"/>
          </w:tcPr>
          <w:p w14:paraId="5982D1DD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1D042FCA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3DD91E8B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2974DBCD"/>
        </w:tc>
        <w:tc>
          <w:tcPr>
            <w:tcW w:w="1104" w:type="dxa"/>
          </w:tcPr>
          <w:p w14:paraId="3BDFF058"/>
        </w:tc>
        <w:tc>
          <w:tcPr>
            <w:tcW w:w="1255" w:type="dxa"/>
          </w:tcPr>
          <w:p w14:paraId="20E92F15"/>
        </w:tc>
        <w:tc>
          <w:tcPr>
            <w:tcW w:w="2569" w:type="dxa"/>
          </w:tcPr>
          <w:p w14:paraId="35C5DF34"/>
        </w:tc>
      </w:tr>
      <w:tr w14:paraId="1A16A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57FF6CF9"/>
        </w:tc>
        <w:tc>
          <w:tcPr>
            <w:tcW w:w="2536" w:type="dxa"/>
          </w:tcPr>
          <w:p w14:paraId="0FEC751D">
            <w:r>
              <w:t>Ырдоо: «Мен эркеси замандын», С. Аскаров</w:t>
            </w:r>
          </w:p>
        </w:tc>
        <w:tc>
          <w:tcPr>
            <w:tcW w:w="2714" w:type="dxa"/>
          </w:tcPr>
          <w:p w14:paraId="27AF231D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55F429A1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234D673E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029E16C5"/>
        </w:tc>
        <w:tc>
          <w:tcPr>
            <w:tcW w:w="1104" w:type="dxa"/>
          </w:tcPr>
          <w:p w14:paraId="48CE4DF3"/>
        </w:tc>
        <w:tc>
          <w:tcPr>
            <w:tcW w:w="1255" w:type="dxa"/>
          </w:tcPr>
          <w:p w14:paraId="6509798F"/>
        </w:tc>
        <w:tc>
          <w:tcPr>
            <w:tcW w:w="2569" w:type="dxa"/>
          </w:tcPr>
          <w:p w14:paraId="21729D6A"/>
        </w:tc>
      </w:tr>
      <w:tr w14:paraId="4E86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6BDF2AD6"/>
        </w:tc>
        <w:tc>
          <w:tcPr>
            <w:tcW w:w="2536" w:type="dxa"/>
          </w:tcPr>
          <w:p w14:paraId="121C4F40">
            <w:r>
              <w:t>Ритмика: Колориттүү эркин бий кыймылдары</w:t>
            </w:r>
          </w:p>
        </w:tc>
        <w:tc>
          <w:tcPr>
            <w:tcW w:w="2714" w:type="dxa"/>
          </w:tcPr>
          <w:p w14:paraId="465D299C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3865572F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4C7E5003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26468CAE"/>
        </w:tc>
        <w:tc>
          <w:tcPr>
            <w:tcW w:w="1104" w:type="dxa"/>
          </w:tcPr>
          <w:p w14:paraId="774AF32E"/>
        </w:tc>
        <w:tc>
          <w:tcPr>
            <w:tcW w:w="1255" w:type="dxa"/>
          </w:tcPr>
          <w:p w14:paraId="76D6587C"/>
        </w:tc>
        <w:tc>
          <w:tcPr>
            <w:tcW w:w="2569" w:type="dxa"/>
          </w:tcPr>
          <w:p w14:paraId="1EECDE5C"/>
        </w:tc>
      </w:tr>
      <w:tr w14:paraId="06615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658FF710">
            <w:r>
              <w:t>21</w:t>
            </w:r>
          </w:p>
        </w:tc>
        <w:tc>
          <w:tcPr>
            <w:tcW w:w="2536" w:type="dxa"/>
          </w:tcPr>
          <w:p w14:paraId="3881E40C">
            <w:r>
              <w:t>Муз. уктуруу: Жайдары, жарык маанайдагы музыка</w:t>
            </w:r>
          </w:p>
        </w:tc>
        <w:tc>
          <w:tcPr>
            <w:tcW w:w="2714" w:type="dxa"/>
          </w:tcPr>
          <w:p w14:paraId="3CD6172F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1A52D952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4A9EAF14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335BAD0F"/>
        </w:tc>
        <w:tc>
          <w:tcPr>
            <w:tcW w:w="1104" w:type="dxa"/>
          </w:tcPr>
          <w:p w14:paraId="72FCA9AA"/>
        </w:tc>
        <w:tc>
          <w:tcPr>
            <w:tcW w:w="1255" w:type="dxa"/>
          </w:tcPr>
          <w:p w14:paraId="69BF79BB"/>
        </w:tc>
        <w:tc>
          <w:tcPr>
            <w:tcW w:w="2569" w:type="dxa"/>
          </w:tcPr>
          <w:p w14:paraId="70DEC1C7"/>
        </w:tc>
      </w:tr>
      <w:tr w14:paraId="64B44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5541F6A1"/>
        </w:tc>
        <w:tc>
          <w:tcPr>
            <w:tcW w:w="2536" w:type="dxa"/>
          </w:tcPr>
          <w:p w14:paraId="022C7DB8">
            <w:r>
              <w:t>Ырдоо: «Күн балдары» — «Ак Шоола» балдар хору; музыкасы К. Эралиева, сөзү Ж. Мамытов</w:t>
            </w:r>
          </w:p>
        </w:tc>
        <w:tc>
          <w:tcPr>
            <w:tcW w:w="2714" w:type="dxa"/>
          </w:tcPr>
          <w:p w14:paraId="4F77C195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3DEC7131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15A78BC6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06062EC1"/>
        </w:tc>
        <w:tc>
          <w:tcPr>
            <w:tcW w:w="1104" w:type="dxa"/>
          </w:tcPr>
          <w:p w14:paraId="598321CE"/>
        </w:tc>
        <w:tc>
          <w:tcPr>
            <w:tcW w:w="1255" w:type="dxa"/>
          </w:tcPr>
          <w:p w14:paraId="269F0B90"/>
        </w:tc>
        <w:tc>
          <w:tcPr>
            <w:tcW w:w="2569" w:type="dxa"/>
          </w:tcPr>
          <w:p w14:paraId="01978095"/>
        </w:tc>
      </w:tr>
      <w:tr w14:paraId="4F87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0BD693CF"/>
        </w:tc>
        <w:tc>
          <w:tcPr>
            <w:tcW w:w="2536" w:type="dxa"/>
          </w:tcPr>
          <w:p w14:paraId="3044D9F4">
            <w:r>
              <w:t>Ритмика: Күнгө кол сунуу, тегерек айлануу жана жайкы кыймылдар</w:t>
            </w:r>
          </w:p>
        </w:tc>
        <w:tc>
          <w:tcPr>
            <w:tcW w:w="2714" w:type="dxa"/>
          </w:tcPr>
          <w:p w14:paraId="3A4C6A84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6C01925D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57E1ECBF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1BF2503C"/>
        </w:tc>
        <w:tc>
          <w:tcPr>
            <w:tcW w:w="1104" w:type="dxa"/>
          </w:tcPr>
          <w:p w14:paraId="36FEB5A2"/>
        </w:tc>
        <w:tc>
          <w:tcPr>
            <w:tcW w:w="1255" w:type="dxa"/>
          </w:tcPr>
          <w:p w14:paraId="203A771C"/>
        </w:tc>
        <w:tc>
          <w:tcPr>
            <w:tcW w:w="2569" w:type="dxa"/>
          </w:tcPr>
          <w:p w14:paraId="1026373F"/>
        </w:tc>
      </w:tr>
      <w:tr w14:paraId="4DCE6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3E1A00B0">
            <w:r>
              <w:t>22</w:t>
            </w:r>
          </w:p>
        </w:tc>
        <w:tc>
          <w:tcPr>
            <w:tcW w:w="2536" w:type="dxa"/>
          </w:tcPr>
          <w:p w14:paraId="79AA73A6">
            <w:r>
              <w:t>Муз. уктуруу: «Кыргыз курама күүсү», Элдик күү</w:t>
            </w:r>
          </w:p>
        </w:tc>
        <w:tc>
          <w:tcPr>
            <w:tcW w:w="2714" w:type="dxa"/>
          </w:tcPr>
          <w:p w14:paraId="7AE76919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6403C4B5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78907DEC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6A14CD7A"/>
        </w:tc>
        <w:tc>
          <w:tcPr>
            <w:tcW w:w="1104" w:type="dxa"/>
          </w:tcPr>
          <w:p w14:paraId="71C36749"/>
        </w:tc>
        <w:tc>
          <w:tcPr>
            <w:tcW w:w="1255" w:type="dxa"/>
          </w:tcPr>
          <w:p w14:paraId="4F4ABC13"/>
        </w:tc>
        <w:tc>
          <w:tcPr>
            <w:tcW w:w="2569" w:type="dxa"/>
          </w:tcPr>
          <w:p w14:paraId="2B464B80"/>
        </w:tc>
      </w:tr>
      <w:tr w14:paraId="0B3F0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51968B48"/>
        </w:tc>
        <w:tc>
          <w:tcPr>
            <w:tcW w:w="2536" w:type="dxa"/>
          </w:tcPr>
          <w:p w14:paraId="3B076764">
            <w:r>
              <w:t>Ырдоо: «Мен кыргыздын уулумун», Г. Эсенкулова</w:t>
            </w:r>
          </w:p>
        </w:tc>
        <w:tc>
          <w:tcPr>
            <w:tcW w:w="2714" w:type="dxa"/>
          </w:tcPr>
          <w:p w14:paraId="00953251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251A9AC7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7D8DF9F8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6CAD0669"/>
        </w:tc>
        <w:tc>
          <w:tcPr>
            <w:tcW w:w="1104" w:type="dxa"/>
          </w:tcPr>
          <w:p w14:paraId="07444973"/>
        </w:tc>
        <w:tc>
          <w:tcPr>
            <w:tcW w:w="1255" w:type="dxa"/>
          </w:tcPr>
          <w:p w14:paraId="69C0C1E3"/>
        </w:tc>
        <w:tc>
          <w:tcPr>
            <w:tcW w:w="2569" w:type="dxa"/>
          </w:tcPr>
          <w:p w14:paraId="27196EFB"/>
        </w:tc>
      </w:tr>
      <w:tr w14:paraId="1D80E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174344DB"/>
        </w:tc>
        <w:tc>
          <w:tcPr>
            <w:tcW w:w="2536" w:type="dxa"/>
          </w:tcPr>
          <w:p w14:paraId="156B8F06">
            <w:r>
              <w:t>Ритмика: Улуттук баатырдык марш кыймылдары</w:t>
            </w:r>
          </w:p>
        </w:tc>
        <w:tc>
          <w:tcPr>
            <w:tcW w:w="2714" w:type="dxa"/>
          </w:tcPr>
          <w:p w14:paraId="326A2220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26FBC806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1F002DAC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2BC51B95"/>
        </w:tc>
        <w:tc>
          <w:tcPr>
            <w:tcW w:w="1104" w:type="dxa"/>
          </w:tcPr>
          <w:p w14:paraId="59086299"/>
        </w:tc>
        <w:tc>
          <w:tcPr>
            <w:tcW w:w="1255" w:type="dxa"/>
          </w:tcPr>
          <w:p w14:paraId="77E1A798"/>
        </w:tc>
        <w:tc>
          <w:tcPr>
            <w:tcW w:w="2569" w:type="dxa"/>
          </w:tcPr>
          <w:p w14:paraId="06E7891B"/>
        </w:tc>
      </w:tr>
      <w:tr w14:paraId="48E2D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050E459C">
            <w:r>
              <w:t>23</w:t>
            </w:r>
          </w:p>
        </w:tc>
        <w:tc>
          <w:tcPr>
            <w:tcW w:w="2536" w:type="dxa"/>
          </w:tcPr>
          <w:p w14:paraId="651794CB">
            <w:r>
              <w:t>Муз. уктуруу: «Жеңиш күнү», Д. Тухманов</w:t>
            </w:r>
          </w:p>
        </w:tc>
        <w:tc>
          <w:tcPr>
            <w:tcW w:w="2714" w:type="dxa"/>
          </w:tcPr>
          <w:p w14:paraId="5474D891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79D0896C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61CDA0A9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111D4B1B"/>
        </w:tc>
        <w:tc>
          <w:tcPr>
            <w:tcW w:w="1104" w:type="dxa"/>
          </w:tcPr>
          <w:p w14:paraId="7D54A426"/>
        </w:tc>
        <w:tc>
          <w:tcPr>
            <w:tcW w:w="1255" w:type="dxa"/>
          </w:tcPr>
          <w:p w14:paraId="71585BCC"/>
        </w:tc>
        <w:tc>
          <w:tcPr>
            <w:tcW w:w="2569" w:type="dxa"/>
          </w:tcPr>
          <w:p w14:paraId="1D889F86"/>
        </w:tc>
      </w:tr>
      <w:tr w14:paraId="32133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6ECFB831"/>
        </w:tc>
        <w:tc>
          <w:tcPr>
            <w:tcW w:w="2536" w:type="dxa"/>
          </w:tcPr>
          <w:p w14:paraId="617234EA">
            <w:r>
              <w:t>Ырдоо: «Күн балдары», Т. Эралиева</w:t>
            </w:r>
          </w:p>
        </w:tc>
        <w:tc>
          <w:tcPr>
            <w:tcW w:w="2714" w:type="dxa"/>
          </w:tcPr>
          <w:p w14:paraId="73BD3F8D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6D59EABE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5513953D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6CD31FD9"/>
        </w:tc>
        <w:tc>
          <w:tcPr>
            <w:tcW w:w="1104" w:type="dxa"/>
          </w:tcPr>
          <w:p w14:paraId="652CCBD1"/>
        </w:tc>
        <w:tc>
          <w:tcPr>
            <w:tcW w:w="1255" w:type="dxa"/>
          </w:tcPr>
          <w:p w14:paraId="00CCABBB"/>
        </w:tc>
        <w:tc>
          <w:tcPr>
            <w:tcW w:w="2569" w:type="dxa"/>
          </w:tcPr>
          <w:p w14:paraId="4E00169B"/>
        </w:tc>
      </w:tr>
      <w:tr w14:paraId="3F9B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43C73A78"/>
        </w:tc>
        <w:tc>
          <w:tcPr>
            <w:tcW w:w="2536" w:type="dxa"/>
          </w:tcPr>
          <w:p w14:paraId="1C3C0F0E">
            <w:r>
              <w:t>Ритмика: Тынчтык куштарынын бийи</w:t>
            </w:r>
          </w:p>
        </w:tc>
        <w:tc>
          <w:tcPr>
            <w:tcW w:w="2714" w:type="dxa"/>
          </w:tcPr>
          <w:p w14:paraId="65CCB3A7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00EA0919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26EF7B89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215D18DB"/>
        </w:tc>
        <w:tc>
          <w:tcPr>
            <w:tcW w:w="1104" w:type="dxa"/>
          </w:tcPr>
          <w:p w14:paraId="2DEAF57F"/>
        </w:tc>
        <w:tc>
          <w:tcPr>
            <w:tcW w:w="1255" w:type="dxa"/>
          </w:tcPr>
          <w:p w14:paraId="2A37E8A2"/>
        </w:tc>
        <w:tc>
          <w:tcPr>
            <w:tcW w:w="2569" w:type="dxa"/>
          </w:tcPr>
          <w:p w14:paraId="50AF5558"/>
        </w:tc>
      </w:tr>
      <w:tr w14:paraId="4116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restart"/>
          </w:tcPr>
          <w:p w14:paraId="6D51E5E1">
            <w:r>
              <w:t>24</w:t>
            </w:r>
          </w:p>
        </w:tc>
        <w:tc>
          <w:tcPr>
            <w:tcW w:w="2536" w:type="dxa"/>
          </w:tcPr>
          <w:p w14:paraId="224D5C74">
            <w:r>
              <w:t>Муз. уктуруу: Жомоктук музыкалык чыгарма</w:t>
            </w:r>
          </w:p>
        </w:tc>
        <w:tc>
          <w:tcPr>
            <w:tcW w:w="2714" w:type="dxa"/>
          </w:tcPr>
          <w:p w14:paraId="0DF4D3DD">
            <w:r>
              <w:t>Музыканы угуп, анын мүнөзүн жана негизги өзгөчөлүгүн кабыл алат.</w:t>
            </w:r>
          </w:p>
        </w:tc>
        <w:tc>
          <w:tcPr>
            <w:tcW w:w="2441" w:type="dxa"/>
          </w:tcPr>
          <w:p w14:paraId="79A5F2B1">
            <w:r>
              <w:t>Музыканын темпин, маанайын жана мүнөзүн ажыратып, өз оюн билдирет.</w:t>
            </w:r>
          </w:p>
        </w:tc>
        <w:tc>
          <w:tcPr>
            <w:tcW w:w="2550" w:type="dxa"/>
          </w:tcPr>
          <w:p w14:paraId="34506089">
            <w:r>
              <w:t>Уккан музыка боюнча өз таасирин чыгармачылык түрдө билдир.</w:t>
            </w:r>
          </w:p>
        </w:tc>
        <w:tc>
          <w:tcPr>
            <w:tcW w:w="668" w:type="dxa"/>
          </w:tcPr>
          <w:p w14:paraId="4F4B568E"/>
        </w:tc>
        <w:tc>
          <w:tcPr>
            <w:tcW w:w="1104" w:type="dxa"/>
          </w:tcPr>
          <w:p w14:paraId="77D69682"/>
        </w:tc>
        <w:tc>
          <w:tcPr>
            <w:tcW w:w="1255" w:type="dxa"/>
          </w:tcPr>
          <w:p w14:paraId="6887BA2E"/>
        </w:tc>
        <w:tc>
          <w:tcPr>
            <w:tcW w:w="2569" w:type="dxa"/>
          </w:tcPr>
          <w:p w14:paraId="129858C4"/>
        </w:tc>
      </w:tr>
      <w:tr w14:paraId="737DA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2B6192A4"/>
        </w:tc>
        <w:tc>
          <w:tcPr>
            <w:tcW w:w="2536" w:type="dxa"/>
          </w:tcPr>
          <w:p w14:paraId="011BE71F">
            <w:r>
              <w:t>Ырдоо: «Жомок» темасындагы ыр</w:t>
            </w:r>
          </w:p>
        </w:tc>
        <w:tc>
          <w:tcPr>
            <w:tcW w:w="2714" w:type="dxa"/>
          </w:tcPr>
          <w:p w14:paraId="3C127169">
            <w:r>
              <w:t>Ырдын сөзүн жана обонун үлгү боюнча кайталайт.</w:t>
            </w:r>
          </w:p>
        </w:tc>
        <w:tc>
          <w:tcPr>
            <w:tcW w:w="2441" w:type="dxa"/>
          </w:tcPr>
          <w:p w14:paraId="05F2E42C">
            <w:r>
              <w:t>Ырды туура, ыргакты сактап өз алдынча аткарат.</w:t>
            </w:r>
          </w:p>
        </w:tc>
        <w:tc>
          <w:tcPr>
            <w:tcW w:w="2550" w:type="dxa"/>
          </w:tcPr>
          <w:p w14:paraId="7F477D5D">
            <w:r>
              <w:t>Ырды маанайына жараша көркөм аткарат.</w:t>
            </w:r>
          </w:p>
        </w:tc>
        <w:tc>
          <w:tcPr>
            <w:tcW w:w="668" w:type="dxa"/>
          </w:tcPr>
          <w:p w14:paraId="5C45F23B"/>
        </w:tc>
        <w:tc>
          <w:tcPr>
            <w:tcW w:w="1104" w:type="dxa"/>
          </w:tcPr>
          <w:p w14:paraId="47C13B7E"/>
        </w:tc>
        <w:tc>
          <w:tcPr>
            <w:tcW w:w="1255" w:type="dxa"/>
          </w:tcPr>
          <w:p w14:paraId="616CBB07"/>
        </w:tc>
        <w:tc>
          <w:tcPr>
            <w:tcW w:w="2569" w:type="dxa"/>
          </w:tcPr>
          <w:p w14:paraId="0B083BF9"/>
        </w:tc>
      </w:tr>
      <w:tr w14:paraId="780D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9" w:type="dxa"/>
            <w:vMerge w:val="continue"/>
          </w:tcPr>
          <w:p w14:paraId="1C235D03"/>
        </w:tc>
        <w:tc>
          <w:tcPr>
            <w:tcW w:w="2536" w:type="dxa"/>
          </w:tcPr>
          <w:p w14:paraId="608425CC">
            <w:r>
              <w:t>Ритмика: Жомок каармандарынын кыймылдары</w:t>
            </w:r>
          </w:p>
        </w:tc>
        <w:tc>
          <w:tcPr>
            <w:tcW w:w="2714" w:type="dxa"/>
          </w:tcPr>
          <w:p w14:paraId="7C1739E2">
            <w:r>
              <w:t>Көрсөтүлгөн ритмикалык кыймылды туура кайталайт.</w:t>
            </w:r>
          </w:p>
        </w:tc>
        <w:tc>
          <w:tcPr>
            <w:tcW w:w="2441" w:type="dxa"/>
          </w:tcPr>
          <w:p w14:paraId="3111B666">
            <w:r>
              <w:t>Кыймылды музыканын ыргагына ылайык аткарат.</w:t>
            </w:r>
          </w:p>
        </w:tc>
        <w:tc>
          <w:tcPr>
            <w:tcW w:w="2550" w:type="dxa"/>
          </w:tcPr>
          <w:p w14:paraId="273FE8DF">
            <w:r>
              <w:t>Музыкага ылайык өз кыймылын кошуп аткарат.</w:t>
            </w:r>
          </w:p>
        </w:tc>
        <w:tc>
          <w:tcPr>
            <w:tcW w:w="668" w:type="dxa"/>
          </w:tcPr>
          <w:p w14:paraId="4615AE13"/>
        </w:tc>
        <w:tc>
          <w:tcPr>
            <w:tcW w:w="1104" w:type="dxa"/>
          </w:tcPr>
          <w:p w14:paraId="6557D84E"/>
        </w:tc>
        <w:tc>
          <w:tcPr>
            <w:tcW w:w="1255" w:type="dxa"/>
          </w:tcPr>
          <w:p w14:paraId="36BAC178"/>
        </w:tc>
        <w:tc>
          <w:tcPr>
            <w:tcW w:w="2569" w:type="dxa"/>
          </w:tcPr>
          <w:p w14:paraId="3A0D9DDB"/>
        </w:tc>
      </w:tr>
    </w:tbl>
    <w:p w14:paraId="3B47EC0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BABA1EF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596897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41503FF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17DB47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AC7226D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A5CA2E3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828841E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2F70E9C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8846835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BBF3883">
      <w:pPr>
        <w:jc w:val="center"/>
        <w:rPr>
          <w:rFonts w:ascii="Times New Roman" w:hAnsi="Times New Roman"/>
          <w:b/>
          <w:sz w:val="24"/>
          <w:szCs w:val="24"/>
        </w:rPr>
      </w:pPr>
      <w:bookmarkStart w:id="0" w:name="_GoBack"/>
    </w:p>
    <w:p w14:paraId="308103AF">
      <w:pPr>
        <w:jc w:val="center"/>
        <w:rPr>
          <w:rFonts w:ascii="Times New Roman" w:hAnsi="Times New Roman"/>
          <w:b/>
          <w:sz w:val="24"/>
          <w:szCs w:val="24"/>
        </w:rPr>
      </w:pPr>
    </w:p>
    <w:p w14:paraId="3C221496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78AD870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МУЗЫКА САБАГЫНЫН КОНСПЕКТТЕРИ</w:t>
      </w:r>
    </w:p>
    <w:p w14:paraId="5F9BA30E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1-САБАК</w:t>
      </w:r>
    </w:p>
    <w:p w14:paraId="2EBB59F3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«Гимн»; • Ырдоо: «Гимн» / «Тарбиячы эжекем», А. Сыдыков; • Муз.-ритм. кыймыл: Колду көкүрөккө коюп салтанаттуу туруу жана достук бийи</w:t>
      </w:r>
    </w:p>
    <w:p w14:paraId="1B322A2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«Гимн» угуп, анын мүнөзүнө көңүл бурушат. Ырдоо: «Гимн» / «Тарбиячы эжекем», А. Сыдыков угуп, обонун жана сөздөрүн туура айтууга көнүгүшөт. Муз.-ритм. кыймыл: Колду көкүрөккө коюп салтанаттуу туруу жана достук бийи музыка менен бирге аткарышат.</w:t>
      </w:r>
    </w:p>
    <w:p w14:paraId="628F567A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6B7F2AD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12CC86A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4E0AD1D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«Гимн». Балдар тынч угуп, музыканын мүнөзүнө көңүл бурушат. Ырдоо: Ырдоо: «Гимн» / «Тарбиячы эжекем», А. Сыдыков. Ыр адегенде угузулуп, андан кийин бөлүктөрү кайталап аткарылат. Муз.-ритм. кыймыл: Муз.-ритм. кыймыл: Колду көкүрөккө коюп салтанаттуу туруу жана достук бийи. Кыймылдар жай көрсөтүлүп, кийин музыка менен ыргакка ылайык аткарылат.</w:t>
      </w:r>
    </w:p>
    <w:p w14:paraId="2F6A910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«Гимн»» боюнча музыка угуу, ырдоо жана кыймылдар кайра кайталанат. Балдар аткарган иштерин эстешет.</w:t>
      </w:r>
    </w:p>
    <w:p w14:paraId="6930AEF9">
      <w:pPr>
        <w:rPr>
          <w:sz w:val="24"/>
          <w:szCs w:val="24"/>
        </w:rPr>
      </w:pPr>
    </w:p>
    <w:p w14:paraId="6DD23392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2-САБАК</w:t>
      </w:r>
    </w:p>
    <w:p w14:paraId="38CC4D2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«Күзгү вальс», К. Молдобасанов; • Ырдоо: «Тып-тып», Г. Эсенкулова; • Муз.-ритм. кыймыл: Кол чатырлар менен аткарылуучу ритмикалык бий</w:t>
      </w:r>
    </w:p>
    <w:p w14:paraId="3E39967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«Күзгү вальс», К. Молдобасанов угуп, анын мүнөзүнө көңүл бурушат. Ырдоо: «Тып-тып», Г. Эсенкулова угуп, обонун жана сөздөрүн туура айтууга көнүгүшөт. Муз.-ритм. кыймыл: Кол чатырлар менен аткарылуучу ритмикалык бий музыка менен бирге аткарышат.</w:t>
      </w:r>
    </w:p>
    <w:p w14:paraId="0CC803F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3B85B96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0567327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D74A59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«Күзгү вальс», К. Молдобасанов. Балдар тынч угуп, музыканын мүнөзүнө көңүл бурушат. Ырдоо: Ырдоо: «Тып-тып», Г. Эсенкулова. Ыр адегенде угузулуп, андан кийин бөлүктөрү кайталап аткарылат. Муз.-ритм. кыймыл: Муз.-ритм. кыймыл: Кол чатырлар менен аткарылуучу ритмикалык бий. Кыймылдар жай көрсөтүлүп, кийин музыка менен ыргакка ылайык аткарылат.</w:t>
      </w:r>
    </w:p>
    <w:p w14:paraId="412EE07A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«Күзгү вальс», К. Молдобасанов» боюнча музыка угуу, ырдоо жана кыймылдар кайра кайталанат. Балдар аткарган иштерин эстешет.</w:t>
      </w:r>
    </w:p>
    <w:p w14:paraId="590DA403">
      <w:pPr>
        <w:rPr>
          <w:sz w:val="24"/>
          <w:szCs w:val="24"/>
        </w:rPr>
      </w:pPr>
    </w:p>
    <w:p w14:paraId="111FF1A5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3-САБАК</w:t>
      </w:r>
    </w:p>
    <w:p w14:paraId="6D663CE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«Комуз кайрыктары», Элдик күү; • Ырдоо: «Тил майрамы», Т. Эрматов; • Муз.-ритм. кыймыл: Комуз кагуу кыймылдарын тууралоо</w:t>
      </w:r>
    </w:p>
    <w:p w14:paraId="72260F1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«Комуз кайрыктары», Элдик күү угуп, анын мүнөзүнө көңүл бурушат. Ырдоо: «Тил майрамы», Т. Эрматов угуп, обонун жана сөздөрүн туура айтууга көнүгүшөт. Муз.-ритм. кыймыл: Комуз кагуу кыймылдарын тууралоо музыка менен бирге аткарышат.</w:t>
      </w:r>
    </w:p>
    <w:p w14:paraId="4A706A1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64D4CAB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4C5A558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15F146F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«Комуз кайрыктары», Элдик күү. Балдар тынч угуп, музыканын мүнөзүнө көңүл бурушат. Ырдоо: Ырдоо: «Тил майрамы», Т. Эрматов. Ыр адегенде угузулуп, андан кийин бөлүктөрү кайталап аткарылат. Муз.-ритм. кыймыл: Муз.-ритм. кыймыл: Комуз кагуу кыймылдарын тууралоо. Кыймылдар жай көрсөтүлүп, кийин музыка менен ыргакка ылайык аткарылат.</w:t>
      </w:r>
    </w:p>
    <w:p w14:paraId="54FF371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«Комуз кайрыктары», Элдик күү» боюнча музыка угуу, ырдоо жана кыймылдар кайра кайталанат. Балдар аткарган иштерин эстешет.</w:t>
      </w:r>
    </w:p>
    <w:p w14:paraId="4323475B">
      <w:pPr>
        <w:rPr>
          <w:sz w:val="24"/>
          <w:szCs w:val="24"/>
        </w:rPr>
      </w:pPr>
    </w:p>
    <w:p w14:paraId="73E2A2C5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4-САБАК</w:t>
      </w:r>
    </w:p>
    <w:p w14:paraId="6D7F1FD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«Мектеп вальсы», И. Дунаевский; • Ырдоо: «Биз мектепке барабыз», А. Аманбаев; • Муз.-ритм. кыймыл: Портфель менен аткарылуучу ритмикалык марш</w:t>
      </w:r>
    </w:p>
    <w:p w14:paraId="488E48F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«Мектеп вальсы», И. Дунаевский угуп, анын мүнөзүнө көңүл бурушат. Ырдоо: «Биз мектепке барабыз», А. Аманбаев угуп, обонун жана сөздөрүн туура айтууга көнүгүшөт. Муз.-ритм. кыймыл: Портфель менен аткарылуучу ритмикалык марш музыка менен бирге аткарышат.</w:t>
      </w:r>
    </w:p>
    <w:p w14:paraId="3704675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5055E6C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4C23DC53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E32179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«Мектеп вальсы», И. Дунаевский. Балдар тынч угуп, музыканын мүнөзүнө көңүл бурушат. Ырдоо: Ырдоо: «Биз мектепке барабыз», А. Аманбаев. Ыр адегенде угузулуп, андан кийин бөлүктөрү кайталап аткарылат. Муз.-ритм. кыймыл: Муз.-ритм. кыймыл: Портфель менен аткарылуучу ритмикалык марш. Кыймылдар жай көрсөтүлүп, кийин музыка менен ыргакка ылайык аткарылат.</w:t>
      </w:r>
    </w:p>
    <w:p w14:paraId="5123262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«Мектеп вальсы», И. Дунаевский» боюнча музыка угуу, ырдоо жана кыймылдар кайра кайталанат. Балдар аткарган иштерин эстешет.</w:t>
      </w:r>
    </w:p>
    <w:p w14:paraId="63ED8A30">
      <w:pPr>
        <w:rPr>
          <w:sz w:val="24"/>
          <w:szCs w:val="24"/>
        </w:rPr>
      </w:pPr>
    </w:p>
    <w:p w14:paraId="2161F313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5-САБАК</w:t>
      </w:r>
    </w:p>
    <w:p w14:paraId="08F7E1B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«Манас» эпосунан үзүндү; • Ырдоо: «Жолго чыксаң», Элдик обон; • Муз.-ритм. кыймыл: Салтанаттуу так кадам таштоо жана туу менен басуу</w:t>
      </w:r>
    </w:p>
    <w:p w14:paraId="394DD4F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«Манас» эпосунан үзүндү угуп, анын мүнөзүнө көңүл бурушат. Ырдоо: «Жолго чыксаң», Элдик обон угуп, обонун жана сөздөрүн туура айтууга көнүгүшөт. Муз.-ритм. кыймыл: Салтанаттуу так кадам таштоо жана туу менен басуу музыка менен бирге аткарышат.</w:t>
      </w:r>
    </w:p>
    <w:p w14:paraId="2124161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0BA4126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471C4C6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1462DE3A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«Манас» эпосунан үзүндү. Балдар тынч угуп, музыканын мүнөзүнө көңүл бурушат. Ырдоо: Ырдоо: «Жолго чыксаң», Элдик обон. Ыр адегенде угузулуп, андан кийин бөлүктөрү кайталап аткарылат. Муз.-ритм. кыймыл: Муз.-ритм. кыймыл: Салтанаттуу так кадам таштоо жана туу менен басуу. Кыймылдар жай көрсөтүлүп, кийин музыка менен ыргакка ылайык аткарылат.</w:t>
      </w:r>
    </w:p>
    <w:p w14:paraId="247AD90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«Манас» эпосунан үзүндү» боюнча музыка угуу, ырдоо жана кыймылдар кайра кайталанат. Балдар аткарган иштерин эстешет.</w:t>
      </w:r>
    </w:p>
    <w:p w14:paraId="4BF4F5AA">
      <w:pPr>
        <w:rPr>
          <w:sz w:val="24"/>
          <w:szCs w:val="24"/>
        </w:rPr>
      </w:pPr>
    </w:p>
    <w:p w14:paraId="7EA0D671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6-САБАК</w:t>
      </w:r>
    </w:p>
    <w:p w14:paraId="013C79D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«Маш ботой», А. Огонбаев; • Ырдоо: «Ой, комузчу», Элдик ыр; • Муз.-ритм. кыймыл: Комузда ойноо элементтерин чагылдыруу бийи</w:t>
      </w:r>
    </w:p>
    <w:p w14:paraId="47624A0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«Маш ботой», А. Огонбаев угуп, анын мүнөзүнө көңүл бурушат. Ырдоо: «Ой, комузчу», Элдик ыр угуп, обонун жана сөздөрүн туура айтууга көнүгүшөт. Муз.-ритм. кыймыл: Комузда ойноо элементтерин чагылдыруу бийи музыка менен бирге аткарышат.</w:t>
      </w:r>
    </w:p>
    <w:p w14:paraId="3515F63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40EFF6B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2B6FF72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0AC4B1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«Маш ботой», А. Огонбаев. Балдар тынч угуп, музыканын мүнөзүнө көңүл бурушат. Ырдоо: Ырдоо: «Ой, комузчу», Элдик ыр. Ыр адегенде угузулуп, андан кийин бөлүктөрү кайталап аткарылат. Муз.-ритм. кыймыл: Муз.-ритм. кыймыл: Комузда ойноо элементтерин чагылдыруу бийи. Кыймылдар жай көрсөтүлүп, кийин музыка менен ыргакка ылайык аткарылат.</w:t>
      </w:r>
    </w:p>
    <w:p w14:paraId="29E425B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«Маш ботой», А. Огонбаев» боюнча музыка угуу, ырдоо жана кыймылдар кайра кайталанат. Балдар аткарган иштерин эстешет.</w:t>
      </w:r>
    </w:p>
    <w:p w14:paraId="402CC5C7">
      <w:pPr>
        <w:rPr>
          <w:sz w:val="24"/>
          <w:szCs w:val="24"/>
        </w:rPr>
      </w:pPr>
    </w:p>
    <w:p w14:paraId="389E257E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7642411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7-САБАК</w:t>
      </w:r>
    </w:p>
    <w:p w14:paraId="0D0FAD5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Элдик сатиралык обондор; • Ырдоо: «Чыр бала», Г. Эсенкулова; • Муз.-ритм. кыймыл: Тамашалуу мимика жана ритмикалык кыймылдар</w:t>
      </w:r>
    </w:p>
    <w:p w14:paraId="4A71108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Элдик сатиралык обондор угуп, анын мүнөзүнө көңүл бурушат. Ырдоо: «Чыр бала», Г. Эсенкулова угуп, обонун жана сөздөрүн туура айтууга көнүгүшөт. Муз.-ритм. кыймыл: Тамашалуу мимика жана ритмикалык кыймылдар музыка менен бирге аткарышат.</w:t>
      </w:r>
    </w:p>
    <w:p w14:paraId="008F776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424E30E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310E26F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61BBCF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Элдик сатиралык обондор. Балдар тынч угуп, музыканын мүнөзүнө көңүл бурушат. Ырдоо: Ырдоо: «Чыр бала», Г. Эсенкулова. Ыр адегенде угузулуп, андан кийин бөлүктөрү кайталап аткарылат. Муз.-ритм. кыймыл: Муз.-ритм. кыймыл: Тамашалуу мимика жана ритмикалык кыймылдар. Кыймылдар жай көрсөтүлүп, кийин музыка менен ыргакка ылайык аткарылат.</w:t>
      </w:r>
    </w:p>
    <w:p w14:paraId="76F2835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Элдик сатиралык обондор» боюнча музыка угуу, ырдоо жана кыймылдар кайра кайталанат. Балдар аткарган иштерин эстешет.</w:t>
      </w:r>
    </w:p>
    <w:p w14:paraId="37C918D5">
      <w:pPr>
        <w:rPr>
          <w:sz w:val="24"/>
          <w:szCs w:val="24"/>
        </w:rPr>
      </w:pPr>
    </w:p>
    <w:p w14:paraId="3B300001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8D0A021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8-САБАК</w:t>
      </w:r>
    </w:p>
    <w:p w14:paraId="40E4FBDA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«Кыргыз бешик ыры», Элдик обон; • Ырдоо: «Бешик ыры», Элдик ыр; • Муз.-ритм. кыймыл: Оюнчук куурчактарды бешикке бөлөп ырдоо кыймылы</w:t>
      </w:r>
    </w:p>
    <w:p w14:paraId="16FE0B3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«Кыргыз бешик ыры», Элдик обон угуп, анын мүнөзүнө көңүл бурушат. Ырдоо: «Бешик ыры», Элдик ыр угуп, обонун жана сөздөрүн туура айтууга көнүгүшөт. Муз.-ритм. кыймыл: Оюнчук куурчактарды бешикке бөлөп ырдоо кыймылы музыка менен бирге аткарышат.</w:t>
      </w:r>
    </w:p>
    <w:p w14:paraId="69250BE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7887969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49DC1DC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5EC5EF1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«Кыргыз бешик ыры», Элдик обон. Балдар тынч угуп, музыканын мүнөзүнө көңүл бурушат. Ырдоо: Ырдоо: «Бешик ыры», Элдик ыр. Ыр адегенде угузулуп, андан кийин бөлүктөрү кайталап аткарылат. Муз.-ритм. кыймыл: Муз.-ритм. кыймыл: Оюнчук куурчактарды бешикке бөлөп ырдоо кыймылы. Кыймылдар жай көрсөтүлүп, кийин музыка менен ыргакка ылайык аткарылат.</w:t>
      </w:r>
    </w:p>
    <w:p w14:paraId="50E325C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«Кыргыз бешик ыры», Элдик обон» боюнча музыка угуу, ырдоо жана кыймылдар кайра кайталанат. Балдар аткарган иштерин эстешет.</w:t>
      </w:r>
    </w:p>
    <w:p w14:paraId="62AE34CB">
      <w:pPr>
        <w:rPr>
          <w:sz w:val="24"/>
          <w:szCs w:val="24"/>
        </w:rPr>
      </w:pPr>
    </w:p>
    <w:p w14:paraId="755F4CCA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9-САБАК</w:t>
      </w:r>
    </w:p>
    <w:p w14:paraId="4790794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«Бүтүрүүчүлөр вальсы», К. Молдобасанов; • Ырдоо: «Кош бол, бакчам», А. Сыдыков; • Муз.-ритм. кыймыл: Салтанаттуу бүтүрүү вальсы</w:t>
      </w:r>
    </w:p>
    <w:p w14:paraId="3755F81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«Бүтүрүүчүлөр вальсы», К. Молдобасанов угуп, анын мүнөзүнө көңүл бурушат. Ырдоо: «Кош бол, бакчам», А. Сыдыков угуп, обонун жана сөздөрүн туура айтууга көнүгүшөт. Муз.-ритм. кыймыл: Салтанаттуу бүтүрүү вальсы музыка менен бирге аткарышат.</w:t>
      </w:r>
    </w:p>
    <w:p w14:paraId="0F9EDC6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60BACD4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7A96003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4EFA5D5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«Бүтүрүүчүлөр вальсы», К. Молдобасанов. Балдар тынч угуп, музыканын мүнөзүнө көңүл бурушат. Ырдоо: Ырдоо: «Кош бол, бакчам», А. Сыдыков. Ыр адегенде угузулуп, андан кийин бөлүктөрү кайталап аткарылат. Муз.-ритм. кыймыл: Муз.-ритм. кыймыл: Салтанаттуу бүтүрүү вальсы. Кыймылдар жай көрсөтүлүп, кийин музыка менен ыргакка ылайык аткарылат.</w:t>
      </w:r>
    </w:p>
    <w:p w14:paraId="0ABEBAD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«Бүтүрүүчүлөр вальсы», К. Молдобасанов» боюнча музыка угуу, ырдоо жана кыймылдар кайра кайталанат. Балдар аткарган иштерин эстешет.</w:t>
      </w:r>
    </w:p>
    <w:p w14:paraId="07BA965A">
      <w:pPr>
        <w:rPr>
          <w:sz w:val="24"/>
          <w:szCs w:val="24"/>
        </w:rPr>
      </w:pPr>
    </w:p>
    <w:p w14:paraId="15C6455B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10-САБАК</w:t>
      </w:r>
    </w:p>
    <w:p w14:paraId="7B99F2DB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«Шайыр тоок», К. Молдобасанов; • Ырдоо: «Чип-чип жөжөлөрүм», Г. Гусейнли; • Муз.-ритм. кыймыл: Жөжөлөрдүн бийи жана дан чокуу кыймылдары</w:t>
      </w:r>
    </w:p>
    <w:p w14:paraId="4D60F4B3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«Шайыр тоок», К. Молдобасанов угуп, анын мүнөзүнө көңүл бурушат. Ырдоо: «Чип-чип жөжөлөрүм», Г. Гусейнли угуп, обонун жана сөздөрүн туура айтууга көнүгүшөт. Муз.-ритм. кыймыл: Жөжөлөрдүн бийи жана дан чокуу кыймылдары музыка менен бирге аткарышат.</w:t>
      </w:r>
    </w:p>
    <w:p w14:paraId="54EB1553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7AA928B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55A96ADA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11881C1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«Шайыр тоок», К. Молдобасанов. Балдар тынч угуп, музыканын мүнөзүнө көңүл бурушат. Ырдоо: Ырдоо: «Чип-чип жөжөлөрүм», Г. Гусейнли. Ыр адегенде угузулуп, андан кийин бөлүктөрү кайталап аткарылат. Муз.-ритм. кыймыл: Муз.-ритм. кыймыл: Жөжөлөрдүн бийи жана дан чокуу кыймылдары. Кыймылдар жай көрсөтүлүп, кийин музыка менен ыргакка ылайык аткарылат.</w:t>
      </w:r>
    </w:p>
    <w:p w14:paraId="2C50148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«Шайыр тоок», К. Молдобасанов» боюнча музыка угуу, ырдоо жана кыймылдар кайра кайталанат. Балдар аткарган иштерин эстешет.</w:t>
      </w:r>
    </w:p>
    <w:p w14:paraId="3407B353">
      <w:pPr>
        <w:rPr>
          <w:sz w:val="24"/>
          <w:szCs w:val="24"/>
        </w:rPr>
      </w:pPr>
    </w:p>
    <w:p w14:paraId="77B191C0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11-САБАК</w:t>
      </w:r>
    </w:p>
    <w:p w14:paraId="3942EB7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«Кышкы эртең менен», Г. Свиридов; • Ырдоо: «Мамалак», Г. Эсенкулова; • Муз.-ритм. кыймыл: Аюунун жана токой жаныбарларынын басышы</w:t>
      </w:r>
    </w:p>
    <w:p w14:paraId="419482E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«Кышкы эртең менен», Г. Свиридов угуп, анын мүнөзүнө көңүл бурушат. Ырдоо: «Мамалак», Г. Эсенкулова угуп, обонун жана сөздөрүн туура айтууга көнүгүшөт. Муз.-ритм. кыймыл: Аюунун жана токой жаныбарларынын басышы музыка менен бирге аткарышат.</w:t>
      </w:r>
    </w:p>
    <w:p w14:paraId="202BC3C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6B9ACB8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40404F1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B47E31B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«Кышкы эртең менен», Г. Свиридов. Балдар тынч угуп, музыканын мүнөзүнө көңүл бурушат. Ырдоо: Ырдоо: «Мамалак», Г. Эсенкулова. Ыр адегенде угузулуп, андан кийин бөлүктөрү кайталап аткарылат. Муз.-ритм. кыймыл: Муз.-ритм. кыймыл: Аюунун жана токой жаныбарларынын басышы. Кыймылдар жай көрсөтүлүп, кийин музыка менен ыргакка ылайык аткарылат.</w:t>
      </w:r>
    </w:p>
    <w:p w14:paraId="0B8F205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«Кышкы эртең менен», Г. Свиридов» боюнча музыка угуу, ырдоо жана кыймылдар кайра кайталанат. Балдар аткарган иштерин эстешет.</w:t>
      </w:r>
    </w:p>
    <w:p w14:paraId="414361DE">
      <w:pPr>
        <w:rPr>
          <w:sz w:val="24"/>
          <w:szCs w:val="24"/>
        </w:rPr>
      </w:pPr>
    </w:p>
    <w:p w14:paraId="72273E1A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12-САБАК</w:t>
      </w:r>
    </w:p>
    <w:p w14:paraId="5D02A6B3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Африка аралдарынын музыкасы; • Ырдоо: «Чунга-Чанга», В. Шаинский; • Муз.-ритм. кыймыл: Шайыр тропикалык бий кыймылдары</w:t>
      </w:r>
    </w:p>
    <w:p w14:paraId="2747B801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Африка аралдарынын музыкасы угуп, анын мүнөзүнө көңүл бурушат. Ырдоо: «Чунга-Чанга», В. Шаинский угуп, обонун жана сөздөрүн туура айтууга көнүгүшөт. Муз.-ритм. кыймыл: Шайыр тропикалык бий кыймылдары музыка менен бирге аткарышат.</w:t>
      </w:r>
    </w:p>
    <w:p w14:paraId="72C9B58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6E1BA71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19D5E71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16D0CE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Африка аралдарынын музыкасы. Балдар тынч угуп, музыканын мүнөзүнө көңүл бурушат. Ырдоо: Ырдоо: «Чунга-Чанга», В. Шаинский. Ыр адегенде угузулуп, андан кийин бөлүктөрү кайталап аткарылат. Муз.-ритм. кыймыл: Муз.-ритм. кыймыл: Шайыр тропикалык бий кыймылдары. Кыймылдар жай көрсөтүлүп, кийин музыка менен ыргакка ылайык аткарылат.</w:t>
      </w:r>
    </w:p>
    <w:p w14:paraId="750161E3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Африка аралдарынын музыкасы» боюнча музыка угуу, ырдоо жана кыймылдар кайра кайталанат. Балдар аткарган иштерин эстешет.</w:t>
      </w:r>
    </w:p>
    <w:p w14:paraId="33C18ED5">
      <w:pPr>
        <w:rPr>
          <w:sz w:val="24"/>
          <w:szCs w:val="24"/>
        </w:rPr>
      </w:pPr>
    </w:p>
    <w:p w14:paraId="3D56032C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2B5E2A7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6C1A939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13-САБАК</w:t>
      </w:r>
    </w:p>
    <w:p w14:paraId="3C9C4B7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«Щелкунчик» балетинен үзүндү, П. Чайковский; • Ырдоо: «Жаңы жыл келсин», М. Жангазиев; • Муз.-ритм. кыймыл: Балага карата маскараддык тегеренүү бийи</w:t>
      </w:r>
    </w:p>
    <w:p w14:paraId="27AF597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«Щелкунчик» балетинен үзүндү, П. Чайковский угуп, анын мүнөзүнө көңүл бурушат. Ырдоо: «Жаңы жыл келсин», М. Жангазиев угуп, обонун жана сөздөрүн туура айтууга көнүгүшөт. Муз.-ритм. кыймыл: Балага карата маскараддык тегеренүү бийи музыка менен бирге аткарышат.</w:t>
      </w:r>
    </w:p>
    <w:p w14:paraId="4B870B0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0E12FA1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4AC0030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5C04A9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«Щелкунчик» балетинен үзүндү, П. Чайковский. Балдар тынч угуп, музыканын мүнөзүнө көңүл бурушат. Ырдоо: Ырдоо: «Жаңы жыл келсин», М. Жангазиев. Ыр адегенде угузулуп, андан кийин бөлүктөрү кайталап аткарылат. Муз.-ритм. кыймыл: Муз.-ритм. кыймыл: Балага карата маскараддык тегеренүү бийи. Кыймылдар жай көрсөтүлүп, кийин музыка менен ыргакка ылайык аткарылат.</w:t>
      </w:r>
    </w:p>
    <w:p w14:paraId="311FC38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«Щелкунчик» балетинен үзүндү, П. Чайковский» боюнча музыка угуу, ырдоо жана кыймылдар кайра кайталанат. Балдар аткарган иштерин эстешет.</w:t>
      </w:r>
    </w:p>
    <w:p w14:paraId="78CF2A95">
      <w:pPr>
        <w:rPr>
          <w:sz w:val="24"/>
          <w:szCs w:val="24"/>
        </w:rPr>
      </w:pPr>
    </w:p>
    <w:p w14:paraId="2D3F16D9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14-САБАК</w:t>
      </w:r>
    </w:p>
    <w:p w14:paraId="556FA51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«Вальс», М. Бегалиев; • Ырдоо: «Бүлдүркөн», А. Бодошев; • Муз.-ритм. кыймыл: Бакчадан мөмө жыйноо бийи</w:t>
      </w:r>
    </w:p>
    <w:p w14:paraId="0E7EC7B1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«Вальс», М. Бегалиев угуп, анын мүнөзүнө көңүл бурушат. Ырдоо: «Бүлдүркөн», А. Бодошев угуп, обонун жана сөздөрүн туура айтууга көнүгүшөт. Муз.-ритм. кыймыл: Бакчадан мөмө жыйноо бийи музыка менен бирге аткарышат.</w:t>
      </w:r>
    </w:p>
    <w:p w14:paraId="35445B9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2BCBA12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4E17DA0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535BD4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«Вальс», М. Бегалиев. Балдар тынч угуп, музыканын мүнөзүнө көңүл бурушат. Ырдоо: Ырдоо: «Бүлдүркөн», А. Бодошев. Ыр адегенде угузулуп, андан кийин бөлүктөрү кайталап аткарылат. Муз.-ритм. кыймыл: Муз.-ритм. кыймыл: Бакчадан мөмө жыйноо бийи. Кыймылдар жай көрсөтүлүп, кийин музыка менен ыргакка ылайык аткарылат.</w:t>
      </w:r>
    </w:p>
    <w:p w14:paraId="3790192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«Вальс», М. Бегалиев» боюнча музыка угуу, ырдоо жана кыймылдар кайра кайталанат. Балдар аткарган иштерин эстешет.</w:t>
      </w:r>
    </w:p>
    <w:p w14:paraId="3AEA5729">
      <w:pPr>
        <w:rPr>
          <w:sz w:val="24"/>
          <w:szCs w:val="24"/>
        </w:rPr>
      </w:pPr>
    </w:p>
    <w:p w14:paraId="2148B2CC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15-САБАК</w:t>
      </w:r>
    </w:p>
    <w:p w14:paraId="0171364B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«Щелкунчик» балетинен үзүндү, П. Чайковский; • Ырдоо: «Жаңы жыл келсин», М. Жангазиев; • Муз.-ритм. кыймыл: Балага карата маскараддык тегеренүү бийи</w:t>
      </w:r>
    </w:p>
    <w:p w14:paraId="63A9262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«Щелкунчик» балетинен үзүндү, П. Чайковский угуп, анын мүнөзүнө көңүл бурушат. Ырдоо: «Жаңы жыл келсин», М. Жангазиев угуп, обонун жана сөздөрүн туура айтууга көнүгүшөт. Муз.-ритм. кыймыл: Балага карата маскараддык тегеренүү бийи музыка менен бирге аткарышат.</w:t>
      </w:r>
    </w:p>
    <w:p w14:paraId="79D59A9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2E8FBA5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6B5D8AA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7C4BFAC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«Щелкунчик» балетинен үзүндү, П. Чайковский. Балдар тынч угуп, музыканын мүнөзүнө көңүл бурушат. Ырдоо: Ырдоо: «Жаңы жыл келсин», М. Жангазиев. Ыр адегенде угузулуп, андан кийин бөлүктөрү кайталап аткарылат. Муз.-ритм. кыймыл: Муз.-ритм. кыймыл: Балага карата маскараддык тегеренүү бийи. Кыймылдар жай көрсөтүлүп, кийин музыка менен ыргакка ылайык аткарылат.</w:t>
      </w:r>
    </w:p>
    <w:p w14:paraId="5D1E146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«Щелкунчик» балетинен үзүндү, П. Чайковский» боюнча музыка угуу, ырдоо жана кыймылдар кайра кайталанат. Балдар аткарган иштерин эстешет.</w:t>
      </w:r>
    </w:p>
    <w:p w14:paraId="584DA00A">
      <w:pPr>
        <w:rPr>
          <w:sz w:val="24"/>
          <w:szCs w:val="24"/>
        </w:rPr>
      </w:pPr>
    </w:p>
    <w:p w14:paraId="22959B59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16-САБАК</w:t>
      </w:r>
    </w:p>
    <w:p w14:paraId="5FD6872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«Жаз вальсы», Ф. Шопен; • Ырдоо: «Гүлдесте теремин», Н. Давлесов; • Муз.-ритм. кыймыл: Гүлдөр менен аткарылуучу наздуу вальс</w:t>
      </w:r>
    </w:p>
    <w:p w14:paraId="3A6C2A7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«Жаз вальсы», Ф. Шопен угуп, анын мүнөзүнө көңүл бурушат. Ырдоо: «Гүлдесте теремин», Н. Давлесов угуп, обонун жана сөздөрүн туура айтууга көнүгүшөт. Муз.-ритм. кыймыл: Гүлдөр менен аткарылуучу наздуу вальс музыка менен бирге аткарышат.</w:t>
      </w:r>
    </w:p>
    <w:p w14:paraId="125AFFA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5CF0CE0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4444E6D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5D1077C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«Жаз вальсы», Ф. Шопен. Балдар тынч угуп, музыканын мүнөзүнө көңүл бурушат. Ырдоо: Ырдоо: «Гүлдесте теремин», Н. Давлесов. Ыр адегенде угузулуп, андан кийин бөлүктөрү кайталап аткарылат. Муз.-ритм. кыймыл: Муз.-ритм. кыймыл: Гүлдөр менен аткарылуучу наздуу вальс. Кыймылдар жай көрсөтүлүп, кийин музыка менен ыргакка ылайык аткарылат.</w:t>
      </w:r>
    </w:p>
    <w:p w14:paraId="51D4734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«Жаз вальсы», Ф. Шопен» боюнча музыка угуу, ырдоо жана кыймылдар кайра кайталанат. Балдар аткарган иштерин эстешет.</w:t>
      </w:r>
    </w:p>
    <w:p w14:paraId="64B0BCA1">
      <w:pPr>
        <w:rPr>
          <w:sz w:val="24"/>
          <w:szCs w:val="24"/>
        </w:rPr>
      </w:pPr>
    </w:p>
    <w:p w14:paraId="56F6166E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17-САБАК</w:t>
      </w:r>
    </w:p>
    <w:p w14:paraId="0405680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Жаныбарларды сүрөттөгөн музыкалык чыгармалар; • Ырдоо: Жаныбарлар жөнүндө ыр; • Муз.-ритм. кыймыл: Жаныбарлардын басышын жана кыймылын чагылдыруу</w:t>
      </w:r>
    </w:p>
    <w:p w14:paraId="70174C5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Жаныбарларды сүрөттөгөн музыкалык чыгармалар угуп, анын мүнөзүнө көңүл бурушат. Ырдоо: Жаныбарлар жөнүндө ыр угуп, обонун жана сөздөрүн туура айтууга көнүгүшөт. Муз.-ритм. кыймыл: Жаныбарлардын басышын жана кыймылын чагылдыруу музыка менен бирге аткарышат.</w:t>
      </w:r>
    </w:p>
    <w:p w14:paraId="00FD5AB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43123E3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6299589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361314F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Жаныбарларды сүрөттөгөн музыкалык чыгармалар. Балдар тынч угуп, музыканын мүнөзүнө көңүл бурушат. Ырдоо: Ырдоо: Жаныбарлар жөнүндө ыр. Ыр адегенде угузулуп, андан кийин бөлүктөрү кайталап аткарылат. Муз.-ритм. кыймыл: Муз.-ритм. кыймыл: Жаныбарлардын басышын жана кыймылын чагылдыруу. Кыймылдар жай көрсөтүлүп, кийин музыка менен ыргакка ылайык аткарылат.</w:t>
      </w:r>
    </w:p>
    <w:p w14:paraId="02767AE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Жаныбарларды сүрөттөгөн музыкалык чыгармалар» боюнча музыка угуу, ырдоо жана кыймылдар кайра кайталанат. Балдар аткарган иштерин эстешет.</w:t>
      </w:r>
    </w:p>
    <w:p w14:paraId="7E17B1E2">
      <w:pPr>
        <w:rPr>
          <w:sz w:val="24"/>
          <w:szCs w:val="24"/>
        </w:rPr>
      </w:pPr>
    </w:p>
    <w:p w14:paraId="1C1AC2D9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18-САБАК</w:t>
      </w:r>
    </w:p>
    <w:p w14:paraId="1CF922C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«Шайыр балдар», К. Молдобасанов; • Ырдоо: «Дос менен жол кыска», В. Шаинский; • Муз.-ритм. кыймыл: Жуп-жубу менен кол кармашып басуу</w:t>
      </w:r>
    </w:p>
    <w:p w14:paraId="596A9A2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«Шайыр балдар», К. Молдобасанов угуп, анын мүнөзүнө көңүл бурушат. Ырдоо: «Дос менен жол кыска», В. Шаинский угуп, обонун жана сөздөрүн туура айтууга көнүгүшөт. Муз.-ритм. кыймыл: Жуп-жубу менен кол кармашып басуу музыка менен бирге аткарышат.</w:t>
      </w:r>
    </w:p>
    <w:p w14:paraId="6998EE8B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67C3F1A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18E0760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348FB96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«Шайыр балдар», К. Молдобасанов. Балдар тынч угуп, музыканын мүнөзүнө көңүл бурушат. Ырдоо: Ырдоо: «Дос менен жол кыска», В. Шаинский. Ыр адегенде угузулуп, андан кийин бөлүктөрү кайталап аткарылат. Муз.-ритм. кыймыл: Муз.-ритм. кыймыл: Жуп-жубу менен кол кармашып басуу. Кыймылдар жай көрсөтүлүп, кийин музыка менен ыргакка ылайык аткарылат.</w:t>
      </w:r>
    </w:p>
    <w:p w14:paraId="215D2F9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«Шайыр балдар», К. Молдобасанов» боюнча музыка угуу, ырдоо жана кыймылдар кайра кайталанат. Балдар аткарган иштерин эстешет.</w:t>
      </w:r>
    </w:p>
    <w:p w14:paraId="07DD3DA4">
      <w:pPr>
        <w:rPr>
          <w:sz w:val="24"/>
          <w:szCs w:val="24"/>
        </w:rPr>
      </w:pPr>
    </w:p>
    <w:p w14:paraId="099FBC47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19-САБАК</w:t>
      </w:r>
    </w:p>
    <w:p w14:paraId="7F30EC1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«Балалык курак», А. Жаныбеков; • Ырдоо: «Биз бактылуу балабыз», Н. Давлесов; • Муз.-ритм. кыймыл: Эркин ритмикалык заманбап балдар бийи</w:t>
      </w:r>
    </w:p>
    <w:p w14:paraId="393638A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«Балалык курак», А. Жаныбеков угуп, анын мүнөзүнө көңүл бурушат. Ырдоо: «Биз бактылуу балабыз», Н. Давлесов угуп, обонун жана сөздөрүн туура айтууга көнүгүшөт. Муз.-ритм. кыймыл: Эркин ритмикалык заманбап балдар бийи музыка менен бирге аткарышат.</w:t>
      </w:r>
    </w:p>
    <w:p w14:paraId="6A1CC2A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7B6801AB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3858CE7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5F672ACA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«Балалык курак», А. Жаныбеков. Балдар тынч угуп, музыканын мүнөзүнө көңүл бурушат. Ырдоо: Ырдоо: «Биз бактылуу балабыз», Н. Давлесов. Ыр адегенде угузулуп, андан кийин бөлүктөрү кайталап аткарылат. Муз.-ритм. кыймыл: Муз.-ритм. кыймыл: Эркин ритмикалык заманбап балдар бийи. Кыймылдар жай көрсөтүлүп, кийин музыка менен ыргакка ылайык аткарылат.</w:t>
      </w:r>
    </w:p>
    <w:p w14:paraId="2A01AC41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«Балалык курак», А. Жаныбеков» боюнча музыка угуу, ырдоо жана кыймылдар кайра кайталанат. Балдар аткарган иштерин эстешет.</w:t>
      </w:r>
    </w:p>
    <w:p w14:paraId="64403569">
      <w:pPr>
        <w:rPr>
          <w:sz w:val="24"/>
          <w:szCs w:val="24"/>
        </w:rPr>
      </w:pPr>
    </w:p>
    <w:p w14:paraId="754DDB9A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20-САБАК</w:t>
      </w:r>
    </w:p>
    <w:p w14:paraId="5E73B5EA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«Шайыр күүлөр», Элдик күү; • Ырдоо: «Мен эркеси замандын», С. Аскаров; • Муз.-ритм. кыймыл: Колориттүү эркин бий кыймылдары</w:t>
      </w:r>
    </w:p>
    <w:p w14:paraId="76BD2B9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«Шайыр күүлөр», Элдик күү угуп, анын мүнөзүнө көңүл бурушат. Ырдоо: «Мен эркеси замандын», С. Аскаров угуп, обонун жана сөздөрүн туура айтууга көнүгүшөт. Муз.-ритм. кыймыл: Колориттүү эркин бий кыймылдары музыка менен бирге аткарышат.</w:t>
      </w:r>
    </w:p>
    <w:p w14:paraId="45F277D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336A2E3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58E1F9B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1866FAB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«Шайыр күүлөр», Элдик күү. Балдар тынч угуп, музыканын мүнөзүнө көңүл бурушат. Ырдоо: Ырдоо: «Мен эркеси замандын», С. Аскаров. Ыр адегенде угузулуп, андан кийин бөлүктөрү кайталап аткарылат. Муз.-ритм. кыймыл: Муз.-ритм. кыймыл: Колориттүү эркин бий кыймылдары. Кыймылдар жай көрсөтүлүп, кийин музыка менен ыргакка ылайык аткарылат.</w:t>
      </w:r>
    </w:p>
    <w:p w14:paraId="11CC5AC1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«Шайыр күүлөр», Элдик күү» боюнча музыка угуу, ырдоо жана кыймылдар кайра кайталанат. Балдар аткарган иштерин эстешет.</w:t>
      </w:r>
    </w:p>
    <w:p w14:paraId="742BC11F">
      <w:pPr>
        <w:rPr>
          <w:sz w:val="24"/>
          <w:szCs w:val="24"/>
        </w:rPr>
      </w:pPr>
    </w:p>
    <w:p w14:paraId="09829941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21-САБАК</w:t>
      </w:r>
    </w:p>
    <w:p w14:paraId="00FB79F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Жайдары, жарык маанайдагы музыка; • Ырдоо: «Күн балдары» — «Ак Шоола» балдар хору; музыкасы К. Эралиева, сөзү Ж. Мамытов; • Муз.-ритм. кыймыл: Күнгө кол сунуу, тегерек айлануу жана жайкы кыймылдар</w:t>
      </w:r>
    </w:p>
    <w:p w14:paraId="3E49614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Жайдары, жарык маанайдагы музыка угуп, анын мүнөзүнө көңүл бурушат. Ырдоо: «Күн балдары» — «Ак Шоола» балдар хору; музыкасы К. Эралиева, сөзү Ж. Мамытов угуп, обонун жана сөздөрүн туура айтууга көнүгүшөт. Муз.-ритм. кыймыл: Күнгө кол сунуу, тегерек айлануу жана жайкы кыймылдар музыка менен бирге аткарышат.</w:t>
      </w:r>
    </w:p>
    <w:p w14:paraId="7BC4685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7A10D54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131425CA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3A79FCC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Жайдары, жарык маанайдагы музыка. Балдар тынч угуп, музыканын мүнөзүнө көңүл бурушат. Ырдоо: Ырдоо: «Күн балдары» — «Ак Шоола» балдар хору; музыкасы К. Эралиева, сөзү Ж. Мамытов. Ыр адегенде угузулуп, андан кийин бөлүктөрү кайталап аткарылат. Муз.-ритм. кыймыл: Муз.-ритм. кыймыл: Күнгө кол сунуу, тегерек айлануу жана жайкы кыймылдар. Кыймылдар жай көрсөтүлүп, кийин музыка менен ыргакка ылайык аткарылат.</w:t>
      </w:r>
    </w:p>
    <w:p w14:paraId="3DEF033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Жайдары, жарык маанайдагы музыка» боюнча музыка угуу, ырдоо жана кыймылдар кайра кайталанат. Балдар аткарган иштерин эстешет.</w:t>
      </w:r>
    </w:p>
    <w:p w14:paraId="53EB893F">
      <w:pPr>
        <w:rPr>
          <w:sz w:val="24"/>
          <w:szCs w:val="24"/>
        </w:rPr>
      </w:pPr>
    </w:p>
    <w:p w14:paraId="4F6E6361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22-САБАК</w:t>
      </w:r>
    </w:p>
    <w:p w14:paraId="623A6D4B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«Кыргыз курама күүсү», Элдик күү; • Ырдоо: «Мен кыргыздын уулумун», Г. Эсенкулова; • Муз.-ритм. кыймыл: Улуттук баатырдык марш кыймылдары</w:t>
      </w:r>
    </w:p>
    <w:p w14:paraId="182EEA5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«Кыргыз курама күүсү», Элдик күү угуп, анын мүнөзүнө көңүл бурушат. Ырдоо: «Мен кыргыздын уулумун», Г. Эсенкулова угуп, обонун жана сөздөрүн туура айтууга көнүгүшөт. Муз.-ритм. кыймыл: Улуттук баатырдык марш кыймылдары музыка менен бирге аткарышат.</w:t>
      </w:r>
    </w:p>
    <w:p w14:paraId="69ED132A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6200E5B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449AA81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5A906FE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«Кыргыз курама күүсү», Элдик күү. Балдар тынч угуп, музыканын мүнөзүнө көңүл бурушат. Ырдоо: Ырдоо: «Мен кыргыздын уулумун», Г. Эсенкулова. Ыр адегенде угузулуп, андан кийин бөлүктөрү кайталап аткарылат. Муз.-ритм. кыймыл: Муз.-ритм. кыймыл: Улуттук баатырдык марш кыймылдары. Кыймылдар жай көрсөтүлүп, кийин музыка менен ыргакка ылайык аткарылат.</w:t>
      </w:r>
    </w:p>
    <w:p w14:paraId="124124C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«Кыргыз курама күүсү», Элдик күү» боюнча музыка угуу, ырдоо жана кыймылдар кайра кайталанат. Балдар аткарган иштерин эстешет.</w:t>
      </w:r>
    </w:p>
    <w:p w14:paraId="2166EE94">
      <w:pPr>
        <w:rPr>
          <w:sz w:val="24"/>
          <w:szCs w:val="24"/>
        </w:rPr>
      </w:pPr>
    </w:p>
    <w:p w14:paraId="796F7774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23-САБАК</w:t>
      </w:r>
    </w:p>
    <w:p w14:paraId="68C0476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«Жеңиш күнү», Д. Тухманов; • Ырдоо: «Күн балдары», Т. Эралиева; • Муз.-ритм. кыймыл: Тынчтык куштарынын бийи</w:t>
      </w:r>
    </w:p>
    <w:p w14:paraId="11EEFD2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«Жеңиш күнү», Д. Тухманов угуп, анын мүнөзүнө көңүл бурушат. Ырдоо: «Күн балдары», Т. Эралиева угуп, обонун жана сөздөрүн туура айтууга көнүгүшөт. Муз.-ритм. кыймыл: Тынчтык куштарынын бийи музыка менен бирге аткарышат.</w:t>
      </w:r>
    </w:p>
    <w:p w14:paraId="71AD078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1D79D9F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6B0EB7B1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6225FE81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«Жеңиш күнү», Д. Тухманов. Балдар тынч угуп, музыканын мүнөзүнө көңүл бурушат. Ырдоо: Ырдоо: «Күн балдары», Т. Эралиева. Ыр адегенде угузулуп, андан кийин бөлүктөрү кайталап аткарылат. Муз.-ритм. кыймыл: Муз.-ритм. кыймыл: Тынчтык куштарынын бийи. Кыймылдар жай көрсөтүлүп, кийин музыка менен ыргакка ылайык аткарылат.</w:t>
      </w:r>
    </w:p>
    <w:p w14:paraId="3DDE7373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«Жеңиш күнү», Д. Тухманов» боюнча музыка угуу, ырдоо жана кыймылдар кайра кайталанат. Балдар аткарган иштерин эстешет.</w:t>
      </w:r>
    </w:p>
    <w:p w14:paraId="451E0991">
      <w:pPr>
        <w:rPr>
          <w:sz w:val="24"/>
          <w:szCs w:val="24"/>
        </w:rPr>
      </w:pPr>
    </w:p>
    <w:p w14:paraId="1301BAF6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24-САБАК</w:t>
      </w:r>
    </w:p>
    <w:p w14:paraId="0243946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Жомоктук музыкалык чыгарма; • Ырдоо: «Жомок» темасындагы ыр; • Муз.-ритм. кыймыл: Жомок каармандарынын кыймылдары</w:t>
      </w:r>
    </w:p>
    <w:p w14:paraId="727B2DA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Жомоктук музыкалык чыгарма угуп, анын мүнөзүнө көңүл бурушат. Ырдоо: «Жомок» темасындагы ыр угуп, обонун жана сөздөрүн туура айтууга көнүгүшөт. Муз.-ритм. кыймыл: Жомок каармандарынын кыймылдары музыка менен бирге аткарышат.</w:t>
      </w:r>
    </w:p>
    <w:p w14:paraId="72B7AC2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02425583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551B561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47FDC27A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Жомоктук музыкалык чыгарма. Балдар тынч угуп, музыканын мүнөзүнө көңүл бурушат. Ырдоо: Ырдоо: «Жомок» темасындагы ыр. Ыр адегенде угузулуп, андан кийин бөлүктөрү кайталап аткарылат. Муз.-ритм. кыймыл: Муз.-ритм. кыймыл: Жомок каармандарынын кыймылдары. Кыймылдар жай көрсөтүлүп, кийин музыка менен ыргакка ылайык аткарылат.</w:t>
      </w:r>
    </w:p>
    <w:p w14:paraId="60ADA04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Жомоктук музыкалык чыгарма» боюнча музыка угуу, ырдоо жана кыймылдар кайра кайталанат. Балдар аткарган иштерин эстешет.</w:t>
      </w:r>
    </w:p>
    <w:p w14:paraId="72E04230">
      <w:pPr>
        <w:rPr>
          <w:sz w:val="24"/>
          <w:szCs w:val="24"/>
        </w:rPr>
      </w:pPr>
    </w:p>
    <w:p w14:paraId="1F85BE01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25-САБАК</w:t>
      </w:r>
    </w:p>
    <w:p w14:paraId="1500388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«Кара жорго», Элдик күү; • Ырдоо: «Нооруз», М. Осмонов; • Муз.-ритм. кыймыл: «Кара жорго» улуттук бий элементтери</w:t>
      </w:r>
    </w:p>
    <w:p w14:paraId="5A3B0E7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«Кара жорго», Элдик күү угуп, анын мүнөзүнө көңүл бурушат. Ырдоо: «Нооруз», М. Осмонов угуп, обонун жана сөздөрүн туура айтууга көнүгүшөт. Муз.-ритм. кыймыл: «Кара жорго» улуттук бий элементтери музыка менен бирге аткарышат.</w:t>
      </w:r>
    </w:p>
    <w:p w14:paraId="6AC0DBC3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5FF38D1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7334055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6A408BC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«Кара жорго», Элдик күү. Балдар тынч угуп, музыканын мүнөзүнө көңүл бурушат. Ырдоо: Ырдоо: «Нооруз», М. Осмонов. Ыр адегенде угузулуп, андан кийин бөлүктөрү кайталап аткарылат. Муз.-ритм. кыймыл: Муз.-ритм. кыймыл: «Кара жорго» улуттук бий элементтери. Кыймылдар жай көрсөтүлүп, кийин музыка менен ыргакка ылайык аткарылат.</w:t>
      </w:r>
    </w:p>
    <w:p w14:paraId="44EBF62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«Кара жорго», Элдик күү» боюнча музыка угуу, ырдоо жана кыймылдар кайра кайталанат. Балдар аткарган иштерин эстешет.</w:t>
      </w:r>
    </w:p>
    <w:p w14:paraId="3C651821">
      <w:pPr>
        <w:rPr>
          <w:sz w:val="24"/>
          <w:szCs w:val="24"/>
        </w:rPr>
      </w:pPr>
    </w:p>
    <w:p w14:paraId="15261A4A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26-САБАК</w:t>
      </w:r>
    </w:p>
    <w:p w14:paraId="7F647D0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Ар түрдүү үн жана тембрлер; • Ырдоо: Музыкалык табышмак-ырлар; • Муз.-ритм. кыймыл: Угулган үнгө ылайык кыймыл тандоо</w:t>
      </w:r>
    </w:p>
    <w:p w14:paraId="451F7C6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Ар түрдүү үн жана тембрлер угуп, анын мүнөзүнө көңүл бурушат. Ырдоо: Музыкалык табышмак-ырлар угуп, обонун жана сөздөрүн туура айтууга көнүгүшөт. Муз.-ритм. кыймыл: Угулган үнгө ылайык кыймыл тандоо музыка менен бирге аткарышат.</w:t>
      </w:r>
    </w:p>
    <w:p w14:paraId="07F2E8C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557F8303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5BD5610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62691A1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Ар түрдүү үн жана тембрлер. Балдар тынч угуп, музыканын мүнөзүнө көңүл бурушат. Ырдоо: Ырдоо: Музыкалык табышмак-ырлар. Ыр адегенде угузулуп, андан кийин бөлүктөрү кайталап аткарылат. Муз.-ритм. кыймыл: Муз.-ритм. кыймыл: Угулган үнгө ылайык кыймыл тандоо. Кыймылдар жай көрсөтүлүп, кийин музыка менен ыргакка ылайык аткарылат.</w:t>
      </w:r>
    </w:p>
    <w:p w14:paraId="5135D3B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Ар түрдүү үн жана тембрлер» боюнча музыка угуу, ырдоо жана кыймылдар кайра кайталанат. Балдар аткарган иштерин эстешет.</w:t>
      </w:r>
    </w:p>
    <w:p w14:paraId="7A8AF797">
      <w:pPr>
        <w:rPr>
          <w:sz w:val="24"/>
          <w:szCs w:val="24"/>
        </w:rPr>
      </w:pPr>
    </w:p>
    <w:p w14:paraId="011D3F74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27-САБАК</w:t>
      </w:r>
    </w:p>
    <w:p w14:paraId="0EF6410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Жыл ичинде угулган чыгармалардан тандоо; • Ырдоо: Үйрөнгөн ырлардан тандоо; • Муз.-ритм. кыймыл: Сүйүктүү музыкалык кыймылдарды аткаруу</w:t>
      </w:r>
    </w:p>
    <w:p w14:paraId="6083F73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Жыл ичинде угулган чыгармалардан тандоо угуп, анын мүнөзүнө көңүл бурушат. Ырдоо: Үйрөнгөн ырлардан тандоо угуп, обонун жана сөздөрүн туура айтууга көнүгүшөт. Муз.-ритм. кыймыл: Сүйүктүү музыкалык кыймылдарды аткаруу музыка менен бирге аткарышат.</w:t>
      </w:r>
    </w:p>
    <w:p w14:paraId="1D279C3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03E6DF5B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22A84DA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356DEEA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Жыл ичинде угулган чыгармалардан тандоо. Балдар тынч угуп, музыканын мүнөзүнө көңүл бурушат. Ырдоо: Ырдоо: Үйрөнгөн ырлардан тандоо. Ыр адегенде угузулуп, андан кийин бөлүктөрү кайталап аткарылат. Муз.-ритм. кыймыл: Муз.-ритм. кыймыл: Сүйүктүү музыкалык кыймылдарды аткаруу. Кыймылдар жай көрсөтүлүп, кийин музыка менен ыргакка ылайык аткарылат.</w:t>
      </w:r>
    </w:p>
    <w:p w14:paraId="016F769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Жыл ичинде угулган чыгармалардан тандоо» боюнча музыка угуу, ырдоо жана кыймылдар кайра кайталанат. Балдар аткарган иштерин эстешет.</w:t>
      </w:r>
    </w:p>
    <w:p w14:paraId="4A1A5121">
      <w:pPr>
        <w:rPr>
          <w:sz w:val="24"/>
          <w:szCs w:val="24"/>
        </w:rPr>
      </w:pPr>
    </w:p>
    <w:p w14:paraId="1D1D9DD6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28-САБАК</w:t>
      </w:r>
    </w:p>
    <w:p w14:paraId="23BC211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Жеңил, термелме балдар музыкасы; • Ырдоо: «Селкинчек» — «Ак Шоола» балдар хору; • Муз.-ритм. кыймыл: Жеңил термелүү, кол сунуу жана жуп менен кыймылдоо</w:t>
      </w:r>
    </w:p>
    <w:p w14:paraId="577230E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Жеңил, термелме балдар музыкасы угуп, анын мүнөзүнө көңүл бурушат. Ырдоо: «Селкинчек» — «Ак Шоола» балдар хору угуп, обонун жана сөздөрүн туура айтууга көнүгүшөт. Муз.-ритм. кыймыл: Жеңил термелүү, кол сунуу жана жуп менен кыймылдоо музыка менен бирге аткарышат.</w:t>
      </w:r>
    </w:p>
    <w:p w14:paraId="6046259C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7567CA4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2E8C4CD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0E0C380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Жеңил, термелме балдар музыкасы. Балдар тынч угуп, музыканын мүнөзүнө көңүл бурушат. Ырдоо: Ырдоо: «Селкинчек» — «Ак Шоола» балдар хору. Ыр адегенде угузулуп, андан кийин бөлүктөрү кайталап аткарылат. Муз.-ритм. кыймыл: Муз.-ритм. кыймыл: Жеңил термелүү, кол сунуу жана жуп менен кыймылдоо. Кыймылдар жай көрсөтүлүп, кийин музыка менен ыргакка ылайык аткарылат.</w:t>
      </w:r>
    </w:p>
    <w:p w14:paraId="24F196C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Жеңил, термелме балдар музыкасы» боюнча музыка угуу, ырдоо жана кыймылдар кайра кайталанат. Балдар аткарган иштерин эстешет.</w:t>
      </w:r>
    </w:p>
    <w:p w14:paraId="179EE517">
      <w:pPr>
        <w:rPr>
          <w:sz w:val="24"/>
          <w:szCs w:val="24"/>
        </w:rPr>
      </w:pPr>
    </w:p>
    <w:p w14:paraId="75E9337A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29-САБАК</w:t>
      </w:r>
    </w:p>
    <w:p w14:paraId="4CD2A07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Жайдары, назик балдар музыкасы; • Ырдоо: «Кыз бала» — «Ак Шоола» балдар хору, Сайкал Садыбакасова; • Муз.-ритм. кыймыл: Назик кадамдар, кол жайуу жана айлануу</w:t>
      </w:r>
    </w:p>
    <w:p w14:paraId="402DD26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Жайдары, назик балдар музыкасы угуп, анын мүнөзүнө көңүл бурушат. Ырдоо: «Кыз бала» — «Ак Шоола» балдар хору, Сайкал Садыбакасова угуп, обонун жана сөздөрүн туура айтууга көнүгүшөт. Муз.-ритм. кыймыл: Назик кадамдар, кол жайуу жана айлануу музыка менен бирге аткарышат.</w:t>
      </w:r>
    </w:p>
    <w:p w14:paraId="0931A4F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4012BA11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17E7ED7D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E95D9A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Жайдары, назик балдар музыкасы. Балдар тынч угуп, музыканын мүнөзүнө көңүл бурушат. Ырдоо: Ырдоо: «Кыз бала» — «Ак Шоола» балдар хору, Сайкал Садыбакасова. Ыр адегенде угузулуп, андан кийин бөлүктөрү кайталап аткарылат. Муз.-ритм. кыймыл: Муз.-ритм. кыймыл: Назик кадамдар, кол жайуу жана айлануу. Кыймылдар жай көрсөтүлүп, кийин музыка менен ыргакка ылайык аткарылат.</w:t>
      </w:r>
    </w:p>
    <w:p w14:paraId="596782A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Жайдары, назик балдар музыкасы» боюнча музыка угуу, ырдоо жана кыймылдар кайра кайталанат. Балдар аткарган иштерин эстешет.</w:t>
      </w:r>
    </w:p>
    <w:p w14:paraId="39BE600A">
      <w:pPr>
        <w:rPr>
          <w:sz w:val="24"/>
          <w:szCs w:val="24"/>
        </w:rPr>
      </w:pPr>
    </w:p>
    <w:p w14:paraId="7C32CFA8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30-САБАК</w:t>
      </w:r>
    </w:p>
    <w:p w14:paraId="383AD64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Жумшак, жылуу музыка; • Ырдоо: «Мээрим» — «Ак Шоола» балдар хору; • Муз.-ритм. кыймыл: Гүлдү ачкандай кыймыл, оңго-солго термелүү</w:t>
      </w:r>
    </w:p>
    <w:p w14:paraId="497DC93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Жумшак, жылуу музыка угуп, анын мүнөзүнө көңүл бурушат. Ырдоо: «Мээрим» — «Ак Шоола» балдар хору угуп, обонун жана сөздөрүн туура айтууга көнүгүшөт. Муз.-ритм. кыймыл: Гүлдү ачкандай кыймыл, оңго-солго термелүү музыка менен бирге аткарышат.</w:t>
      </w:r>
    </w:p>
    <w:p w14:paraId="090519A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63F5F1BA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4BE3017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602ED94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Жумшак, жылуу музыка. Балдар тынч угуп, музыканын мүнөзүнө көңүл бурушат. Ырдоо: Ырдоо: «Мээрим» — «Ак Шоола» балдар хору. Ыр адегенде угузулуп, андан кийин бөлүктөрү кайталап аткарылат. Муз.-ритм. кыймыл: Муз.-ритм. кыймыл: Гүлдү ачкандай кыймыл, оңго-солго термелүү. Кыймылдар жай көрсөтүлүп, кийин музыка менен ыргакка ылайык аткарылат.</w:t>
      </w:r>
    </w:p>
    <w:p w14:paraId="5D713AB1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Жумшак, жылуу музыка» боюнча музыка угуу, ырдоо жана кыймылдар кайра кайталанат. Балдар аткарган иштерин эстешет.</w:t>
      </w:r>
    </w:p>
    <w:p w14:paraId="441B9F42">
      <w:pPr>
        <w:rPr>
          <w:sz w:val="24"/>
          <w:szCs w:val="24"/>
        </w:rPr>
      </w:pPr>
    </w:p>
    <w:p w14:paraId="7EED0367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31-САБАК</w:t>
      </w:r>
    </w:p>
    <w:p w14:paraId="1D77CBA7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Кышкы, жомоктуу музыка; • Ырдоо: «Мамалак» — «Ак Шоола» балдар хору; • Муз.-ритм. кыймыл: Аюудай басуу, жеңил термелүү жана оюн кыймылдары</w:t>
      </w:r>
    </w:p>
    <w:p w14:paraId="1D8BAB4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Кышкы, жомоктуу музыка угуп, анын мүнөзүнө көңүл бурушат. Ырдоо: «Мамалак» — «Ак Шоола» балдар хору угуп, обонун жана сөздөрүн туура айтууга көнүгүшөт. Муз.-ритм. кыймыл: Аюудай басуу, жеңил термелүү жана оюн кыймылдары музыка менен бирге аткарышат.</w:t>
      </w:r>
    </w:p>
    <w:p w14:paraId="2307750B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1793523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521CB062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213BC69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Кышкы, жомоктуу музыка. Балдар тынч угуп, музыканын мүнөзүнө көңүл бурушат. Ырдоо: Ырдоо: «Мамалак» — «Ак Шоола» балдар хору. Ыр адегенде угузулуп, андан кийин бөлүктөрү кайталап аткарылат. Муз.-ритм. кыймыл: Муз.-ритм. кыймыл: Аюудай басуу, жеңил термелүү жана оюн кыймылдары. Кыймылдар жай көрсөтүлүп, кийин музыка менен ыргакка ылайык аткарылат.</w:t>
      </w:r>
    </w:p>
    <w:p w14:paraId="544E7EC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Кышкы, жомоктуу музыка» боюнча музыка угуу, ырдоо жана кыймылдар кайра кайталанат. Балдар аткарган иштерин эстешет.</w:t>
      </w:r>
    </w:p>
    <w:p w14:paraId="58829EFB">
      <w:pPr>
        <w:rPr>
          <w:sz w:val="24"/>
          <w:szCs w:val="24"/>
        </w:rPr>
      </w:pPr>
    </w:p>
    <w:p w14:paraId="0855677B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32-САБАК</w:t>
      </w:r>
    </w:p>
    <w:p w14:paraId="54214486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Жай, назик бешик обону; • Ырдоо: «Жан апам» — «Ак Шоола» балдар хору; сөзү Н. Жаркынбаев, обону И. Жунусов; • Муз.-ритм. кыймыл: Колду көкүрөккө коюу, жай термелүү, гүл сунуу</w:t>
      </w:r>
    </w:p>
    <w:p w14:paraId="33058D7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Жай, назик бешик обону угуп, анын мүнөзүнө көңүл бурушат. Ырдоо: «Жан апам» — «Ак Шоола» балдар хору; сөзү Н. Жаркынбаев, обону И. Жунусов угуп, обонун жана сөздөрүн туура айтууга көнүгүшөт. Муз.-ритм. кыймыл: Колду көкүрөккө коюу, жай термелүү, гүл сунуу музыка менен бирге аткарышат.</w:t>
      </w:r>
    </w:p>
    <w:p w14:paraId="002B82AF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6B7EA855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11949F80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5E0C737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Жай, назик бешик обону. Балдар тынч угуп, музыканын мүнөзүнө көңүл бурушат. Ырдоо: Ырдоо: «Жан апам» — «Ак Шоола» балдар хору; сөзү Н. Жаркынбаев, обону И. Жунусов. Ыр адегенде угузулуп, андан кийин бөлүктөрү кайталап аткарылат. Муз.-ритм. кыймыл: Муз.-ритм. кыймыл: Колду көкүрөккө коюу, жай термелүү, гүл сунуу. Кыймылдар жай көрсөтүлүп, кийин музыка менен ыргакка ылайык аткарылат.</w:t>
      </w:r>
    </w:p>
    <w:p w14:paraId="0BD718F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Жай, назик бешик обону» боюнча музыка угуу, ырдоо жана кыймылдар кайра кайталанат. Балдар аткарган иштерин эстешет.</w:t>
      </w:r>
    </w:p>
    <w:p w14:paraId="56114D4A">
      <w:pPr>
        <w:rPr>
          <w:sz w:val="24"/>
          <w:szCs w:val="24"/>
        </w:rPr>
      </w:pPr>
    </w:p>
    <w:p w14:paraId="6B022BDC">
      <w:pPr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33-САБАК</w:t>
      </w:r>
    </w:p>
    <w:p w14:paraId="70F5C5C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темасы: </w:t>
      </w:r>
      <w:r>
        <w:rPr>
          <w:rFonts w:ascii="Times New Roman" w:hAnsi="Times New Roman"/>
          <w:sz w:val="24"/>
          <w:szCs w:val="24"/>
        </w:rPr>
        <w:t>• Муз. уктуруу: «Назиктик вальсы», К. Молдобасанов; • Ырдоо: «Ар дайым апам болсун», А. О; • Муз.-ритм. кыймыл: Апаларга арналган наздуу бий кыймылдары</w:t>
      </w:r>
    </w:p>
    <w:p w14:paraId="7CA904D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Программалык мазмуну: </w:t>
      </w:r>
      <w:r>
        <w:rPr>
          <w:rFonts w:ascii="Times New Roman" w:hAnsi="Times New Roman"/>
          <w:sz w:val="24"/>
          <w:szCs w:val="24"/>
        </w:rPr>
        <w:t>Балдар Муз. уктуруу: «Назиктик вальсы», К. Молдобасанов угуп, анын мүнөзүнө көңүл бурушат. Ырдоо: «Ар дайым апам болсун», А. О угуп, обонун жана сөздөрүн туура айтууга көнүгүшөт. Муз.-ритм. кыймыл: Апаларга арналган наздуу бий кыймылдары музыка менен бирге аткарышат.</w:t>
      </w:r>
    </w:p>
    <w:p w14:paraId="6D422DAE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Усулдук ыкма: </w:t>
      </w:r>
      <w:r>
        <w:rPr>
          <w:rFonts w:ascii="Times New Roman" w:hAnsi="Times New Roman"/>
          <w:sz w:val="24"/>
          <w:szCs w:val="24"/>
        </w:rPr>
        <w:t>Угузуу, түшүндүрүү, көрсөтүү, кайталоо, суроо-жооп жана практикалык музыкалык-кыймылдык көнүгүү.</w:t>
      </w:r>
    </w:p>
    <w:p w14:paraId="4B888F71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Колдонулуучу каражаттар: </w:t>
      </w:r>
      <w:r>
        <w:rPr>
          <w:rFonts w:ascii="Times New Roman" w:hAnsi="Times New Roman"/>
          <w:sz w:val="24"/>
          <w:szCs w:val="24"/>
        </w:rPr>
        <w:t>Музыкалык аудио жазуу, колонка, темага ылайык сүрөттөр, музыкалык аспаптар жана реквизиттер.</w:t>
      </w:r>
    </w:p>
    <w:p w14:paraId="32A7FC08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Сабактын жүрүшү — Уюштуруу бөлүк: </w:t>
      </w:r>
      <w:r>
        <w:rPr>
          <w:rFonts w:ascii="Times New Roman" w:hAnsi="Times New Roman"/>
          <w:sz w:val="24"/>
          <w:szCs w:val="24"/>
        </w:rPr>
        <w:t>Балдар залга иреттүү кирип, жарым тегерек болуп турушат. Саламдашып, көңүлдөрүн сабакка бурушат. Бүгүнкү тема кыскача айтылат.</w:t>
      </w:r>
    </w:p>
    <w:p w14:paraId="55AAC159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Негизги бөлүк: </w:t>
      </w:r>
      <w:r>
        <w:rPr>
          <w:rFonts w:ascii="Times New Roman" w:hAnsi="Times New Roman"/>
          <w:sz w:val="24"/>
          <w:szCs w:val="24"/>
        </w:rPr>
        <w:t>Музыка уктуруу: Муз. уктуруу: «Назиктик вальсы», К. Молдобасанов. Балдар тынч угуп, музыканын мүнөзүнө көңүл бурушат. Ырдоо: Ырдоо: «Ар дайым апам болсун», А. О. Ыр адегенде угузулуп, андан кийин бөлүктөрү кайталап аткарылат. Муз.-ритм. кыймыл: Муз.-ритм. кыймыл: Апаларга арналган наздуу бий кыймылдары. Кыймылдар жай көрсөтүлүп, кийин музыка менен ыргакка ылайык аткарылат.</w:t>
      </w:r>
    </w:p>
    <w:p w14:paraId="6DE7B1D4">
      <w:pPr>
        <w:spacing w:after="60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Жыйынтыктоо: </w:t>
      </w:r>
      <w:r>
        <w:rPr>
          <w:rFonts w:ascii="Times New Roman" w:hAnsi="Times New Roman"/>
          <w:sz w:val="24"/>
          <w:szCs w:val="24"/>
        </w:rPr>
        <w:t>Бүгүнкү «Муз. уктуруу: «Назиктик вальсы», К. Молдобасанов» боюнча музыка угуу, ырдоо жана кыймылдар кайра кайталанат. Балдар аткарган иштерин эстешет.</w:t>
      </w:r>
    </w:p>
    <w:bookmarkEnd w:id="0"/>
    <w:p w14:paraId="2E3F511D">
      <w:pPr>
        <w:rPr>
          <w:sz w:val="28"/>
          <w:szCs w:val="28"/>
        </w:rPr>
      </w:pPr>
    </w:p>
    <w:sectPr>
      <w:pgSz w:w="16834" w:h="11909" w:orient="landscape"/>
      <w:pgMar w:top="360" w:right="317" w:bottom="360" w:left="3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916A21"/>
    <w:rsid w:val="301339E6"/>
    <w:rsid w:val="72C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7870</Words>
  <Characters>53433</Characters>
  <Lines>0</Lines>
  <Paragraphs>0</Paragraphs>
  <TotalTime>4</TotalTime>
  <ScaleCrop>false</ScaleCrop>
  <LinksUpToDate>false</LinksUpToDate>
  <CharactersWithSpaces>60663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Акмарал</cp:lastModifiedBy>
  <dcterms:modified xsi:type="dcterms:W3CDTF">2026-09-02T14:32:04Z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eyJoZGlkIjoiM2U3OTBlOTM4ODRjOTE1ZGMzOWI4ODMzMmIzOWYwODQifQ==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034E0743114C4A4DA940ACE0FE5D3CC0_13</vt:lpwstr>
  </property>
</Properties>
</file>