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B1FB7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УЛУУ ТОП</w:t>
      </w:r>
    </w:p>
    <w:p w14:paraId="31E03437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2026–2027-ОКУУ ЖЫЛЫНА КАЛЕНДАРДЫК-ТЕМАТИКАЛЫК ПЛАН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1909"/>
        <w:gridCol w:w="2686"/>
        <w:gridCol w:w="2743"/>
        <w:gridCol w:w="3026"/>
        <w:gridCol w:w="613"/>
        <w:gridCol w:w="1214"/>
        <w:gridCol w:w="1227"/>
        <w:gridCol w:w="2277"/>
      </w:tblGrid>
      <w:tr w14:paraId="71330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</w:tcPr>
          <w:p w14:paraId="55F1A40B">
            <w:r>
              <w:t>№</w:t>
            </w:r>
          </w:p>
        </w:tc>
        <w:tc>
          <w:tcPr>
            <w:tcW w:w="1909" w:type="dxa"/>
          </w:tcPr>
          <w:p w14:paraId="5FA49346">
            <w:r>
              <w:t>Сабактын темасы</w:t>
            </w:r>
          </w:p>
        </w:tc>
        <w:tc>
          <w:tcPr>
            <w:tcW w:w="2686" w:type="dxa"/>
          </w:tcPr>
          <w:p w14:paraId="3CAAC015">
            <w:r>
              <w:t>Р — Репродуктивдүүлүк</w:t>
            </w:r>
          </w:p>
        </w:tc>
        <w:tc>
          <w:tcPr>
            <w:tcW w:w="2743" w:type="dxa"/>
          </w:tcPr>
          <w:p w14:paraId="471B4455">
            <w:r>
              <w:t>П — Продуктивдүүлүк</w:t>
            </w:r>
          </w:p>
        </w:tc>
        <w:tc>
          <w:tcPr>
            <w:tcW w:w="3026" w:type="dxa"/>
          </w:tcPr>
          <w:p w14:paraId="5CE1AB57">
            <w:r>
              <w:t>К — Креативдүүлүк</w:t>
            </w:r>
          </w:p>
        </w:tc>
        <w:tc>
          <w:tcPr>
            <w:tcW w:w="613" w:type="dxa"/>
          </w:tcPr>
          <w:p w14:paraId="4A57E216">
            <w:pPr>
              <w:rPr>
                <w:rFonts w:hint="default"/>
                <w:lang w:val="ru-RU"/>
              </w:rPr>
            </w:pPr>
            <w:r>
              <w:rPr>
                <w:lang w:val="ru-RU"/>
              </w:rPr>
              <w:t>сааты</w:t>
            </w:r>
          </w:p>
        </w:tc>
        <w:tc>
          <w:tcPr>
            <w:tcW w:w="1214" w:type="dxa"/>
          </w:tcPr>
          <w:p w14:paraId="2197632B">
            <w:r>
              <w:t>Өтүлүү мөөнөтү</w:t>
            </w:r>
          </w:p>
        </w:tc>
        <w:tc>
          <w:tcPr>
            <w:tcW w:w="1227" w:type="dxa"/>
          </w:tcPr>
          <w:p w14:paraId="5F8ACB3A">
            <w:r>
              <w:t>Өткөн күнү</w:t>
            </w:r>
          </w:p>
        </w:tc>
        <w:tc>
          <w:tcPr>
            <w:tcW w:w="2277" w:type="dxa"/>
          </w:tcPr>
          <w:p w14:paraId="7651D79C">
            <w:r>
              <w:t>Эскертүү</w:t>
            </w:r>
          </w:p>
        </w:tc>
      </w:tr>
      <w:tr w14:paraId="22EB9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499D2AE1">
            <w:r>
              <w:t>1</w:t>
            </w:r>
          </w:p>
        </w:tc>
        <w:tc>
          <w:tcPr>
            <w:tcW w:w="1909" w:type="dxa"/>
          </w:tcPr>
          <w:p w14:paraId="337EEDBE">
            <w:r>
              <w:t>Муз. уктуруу: «Кыргызстан гимни»</w:t>
            </w:r>
          </w:p>
        </w:tc>
        <w:tc>
          <w:tcPr>
            <w:tcW w:w="2686" w:type="dxa"/>
          </w:tcPr>
          <w:p w14:paraId="2C1628D8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666906F7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33EC673C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465C06E7"/>
        </w:tc>
        <w:tc>
          <w:tcPr>
            <w:tcW w:w="1214" w:type="dxa"/>
          </w:tcPr>
          <w:p w14:paraId="17A3AFC5"/>
        </w:tc>
        <w:tc>
          <w:tcPr>
            <w:tcW w:w="1227" w:type="dxa"/>
          </w:tcPr>
          <w:p w14:paraId="7DEE71A4">
            <w:bookmarkStart w:id="0" w:name="_GoBack"/>
            <w:bookmarkEnd w:id="0"/>
          </w:p>
        </w:tc>
        <w:tc>
          <w:tcPr>
            <w:tcW w:w="2277" w:type="dxa"/>
          </w:tcPr>
          <w:p w14:paraId="6B819A71"/>
        </w:tc>
      </w:tr>
      <w:tr w14:paraId="25EF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5A112D24"/>
        </w:tc>
        <w:tc>
          <w:tcPr>
            <w:tcW w:w="1909" w:type="dxa"/>
          </w:tcPr>
          <w:p w14:paraId="7B8E6C70">
            <w:r>
              <w:t>Ырдоо: «Мамлекеттик Гимн»</w:t>
            </w:r>
          </w:p>
        </w:tc>
        <w:tc>
          <w:tcPr>
            <w:tcW w:w="2686" w:type="dxa"/>
          </w:tcPr>
          <w:p w14:paraId="4A4D9960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187AA8F2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23E0E8E3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40DEE853"/>
        </w:tc>
        <w:tc>
          <w:tcPr>
            <w:tcW w:w="1214" w:type="dxa"/>
          </w:tcPr>
          <w:p w14:paraId="0562C9CA"/>
        </w:tc>
        <w:tc>
          <w:tcPr>
            <w:tcW w:w="1227" w:type="dxa"/>
          </w:tcPr>
          <w:p w14:paraId="36E25BD0"/>
        </w:tc>
        <w:tc>
          <w:tcPr>
            <w:tcW w:w="2277" w:type="dxa"/>
          </w:tcPr>
          <w:p w14:paraId="3A3A0EC0"/>
        </w:tc>
      </w:tr>
      <w:tr w14:paraId="336C5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217ACA27"/>
        </w:tc>
        <w:tc>
          <w:tcPr>
            <w:tcW w:w="1909" w:type="dxa"/>
          </w:tcPr>
          <w:p w14:paraId="2ED342D2">
            <w:r>
              <w:t>Ритмика: Сапта марш тебип басуу</w:t>
            </w:r>
          </w:p>
        </w:tc>
        <w:tc>
          <w:tcPr>
            <w:tcW w:w="2686" w:type="dxa"/>
          </w:tcPr>
          <w:p w14:paraId="617A3273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745D5C9F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2D9F64E8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149568C2"/>
        </w:tc>
        <w:tc>
          <w:tcPr>
            <w:tcW w:w="1214" w:type="dxa"/>
          </w:tcPr>
          <w:p w14:paraId="52089FFA"/>
        </w:tc>
        <w:tc>
          <w:tcPr>
            <w:tcW w:w="1227" w:type="dxa"/>
          </w:tcPr>
          <w:p w14:paraId="36EB65A9"/>
        </w:tc>
        <w:tc>
          <w:tcPr>
            <w:tcW w:w="2277" w:type="dxa"/>
          </w:tcPr>
          <w:p w14:paraId="182F7A0F"/>
        </w:tc>
      </w:tr>
      <w:tr w14:paraId="36F69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4048C78F">
            <w:r>
              <w:t>2</w:t>
            </w:r>
          </w:p>
        </w:tc>
        <w:tc>
          <w:tcPr>
            <w:tcW w:w="1909" w:type="dxa"/>
          </w:tcPr>
          <w:p w14:paraId="6FE0850D">
            <w:r>
              <w:t>Муз. уктуруу: «Детский альбом»</w:t>
            </w:r>
          </w:p>
        </w:tc>
        <w:tc>
          <w:tcPr>
            <w:tcW w:w="2686" w:type="dxa"/>
          </w:tcPr>
          <w:p w14:paraId="0954A4F2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282241FC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7D8B4C0B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1E9F8D03"/>
        </w:tc>
        <w:tc>
          <w:tcPr>
            <w:tcW w:w="1214" w:type="dxa"/>
          </w:tcPr>
          <w:p w14:paraId="64D0003A"/>
        </w:tc>
        <w:tc>
          <w:tcPr>
            <w:tcW w:w="1227" w:type="dxa"/>
          </w:tcPr>
          <w:p w14:paraId="1247742C"/>
        </w:tc>
        <w:tc>
          <w:tcPr>
            <w:tcW w:w="2277" w:type="dxa"/>
          </w:tcPr>
          <w:p w14:paraId="21BDF1E1"/>
        </w:tc>
      </w:tr>
      <w:tr w14:paraId="65B33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4D289E59"/>
        </w:tc>
        <w:tc>
          <w:tcPr>
            <w:tcW w:w="1909" w:type="dxa"/>
          </w:tcPr>
          <w:p w14:paraId="71FCF636">
            <w:r>
              <w:t>Ырдоо: «Тарбиячы эжекем» А. Бодошов</w:t>
            </w:r>
          </w:p>
        </w:tc>
        <w:tc>
          <w:tcPr>
            <w:tcW w:w="2686" w:type="dxa"/>
          </w:tcPr>
          <w:p w14:paraId="02730446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738B8ABB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7F2F8A5F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3FD32498"/>
        </w:tc>
        <w:tc>
          <w:tcPr>
            <w:tcW w:w="1214" w:type="dxa"/>
          </w:tcPr>
          <w:p w14:paraId="27124B31"/>
        </w:tc>
        <w:tc>
          <w:tcPr>
            <w:tcW w:w="1227" w:type="dxa"/>
          </w:tcPr>
          <w:p w14:paraId="1C308DE7"/>
        </w:tc>
        <w:tc>
          <w:tcPr>
            <w:tcW w:w="2277" w:type="dxa"/>
          </w:tcPr>
          <w:p w14:paraId="75595E51"/>
        </w:tc>
      </w:tr>
      <w:tr w14:paraId="41FE2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46F7F64F"/>
        </w:tc>
        <w:tc>
          <w:tcPr>
            <w:tcW w:w="1909" w:type="dxa"/>
          </w:tcPr>
          <w:p w14:paraId="7443B9A1">
            <w:r>
              <w:t>Ритмика: «Күзгү» ыргакты кайталоо оюну</w:t>
            </w:r>
          </w:p>
        </w:tc>
        <w:tc>
          <w:tcPr>
            <w:tcW w:w="2686" w:type="dxa"/>
          </w:tcPr>
          <w:p w14:paraId="3C6E14C9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3DE92B1E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3CC1DFEE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470D22F4"/>
        </w:tc>
        <w:tc>
          <w:tcPr>
            <w:tcW w:w="1214" w:type="dxa"/>
          </w:tcPr>
          <w:p w14:paraId="34226E8D"/>
        </w:tc>
        <w:tc>
          <w:tcPr>
            <w:tcW w:w="1227" w:type="dxa"/>
          </w:tcPr>
          <w:p w14:paraId="2A4D76F1"/>
        </w:tc>
        <w:tc>
          <w:tcPr>
            <w:tcW w:w="2277" w:type="dxa"/>
          </w:tcPr>
          <w:p w14:paraId="77ADE20A"/>
        </w:tc>
      </w:tr>
      <w:tr w14:paraId="660F5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6D4B84B2">
            <w:r>
              <w:t>3</w:t>
            </w:r>
          </w:p>
        </w:tc>
        <w:tc>
          <w:tcPr>
            <w:tcW w:w="1909" w:type="dxa"/>
          </w:tcPr>
          <w:p w14:paraId="75D05556">
            <w:r>
              <w:t>Муз. уктуруу: «Балалык шаңдары»</w:t>
            </w:r>
          </w:p>
        </w:tc>
        <w:tc>
          <w:tcPr>
            <w:tcW w:w="2686" w:type="dxa"/>
          </w:tcPr>
          <w:p w14:paraId="30E0BB85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10A51D0C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4C1EF063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150CEB91"/>
        </w:tc>
        <w:tc>
          <w:tcPr>
            <w:tcW w:w="1214" w:type="dxa"/>
          </w:tcPr>
          <w:p w14:paraId="0F91BEED"/>
        </w:tc>
        <w:tc>
          <w:tcPr>
            <w:tcW w:w="1227" w:type="dxa"/>
          </w:tcPr>
          <w:p w14:paraId="3AF4A1A0"/>
        </w:tc>
        <w:tc>
          <w:tcPr>
            <w:tcW w:w="2277" w:type="dxa"/>
          </w:tcPr>
          <w:p w14:paraId="5D87006B"/>
        </w:tc>
      </w:tr>
      <w:tr w14:paraId="47E67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610E7935"/>
        </w:tc>
        <w:tc>
          <w:tcPr>
            <w:tcW w:w="1909" w:type="dxa"/>
          </w:tcPr>
          <w:p w14:paraId="6463DF00">
            <w:r>
              <w:t>Ырдоо: «Жакшынакай баламын» Б. Жумабаев</w:t>
            </w:r>
          </w:p>
        </w:tc>
        <w:tc>
          <w:tcPr>
            <w:tcW w:w="2686" w:type="dxa"/>
          </w:tcPr>
          <w:p w14:paraId="24AD9D1E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06106054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7512F243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7FBA6FD1"/>
        </w:tc>
        <w:tc>
          <w:tcPr>
            <w:tcW w:w="1214" w:type="dxa"/>
          </w:tcPr>
          <w:p w14:paraId="556B6FD2"/>
        </w:tc>
        <w:tc>
          <w:tcPr>
            <w:tcW w:w="1227" w:type="dxa"/>
          </w:tcPr>
          <w:p w14:paraId="674E1180"/>
        </w:tc>
        <w:tc>
          <w:tcPr>
            <w:tcW w:w="2277" w:type="dxa"/>
          </w:tcPr>
          <w:p w14:paraId="30BEEEC7"/>
        </w:tc>
      </w:tr>
      <w:tr w14:paraId="162F3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657899DA"/>
        </w:tc>
        <w:tc>
          <w:tcPr>
            <w:tcW w:w="1909" w:type="dxa"/>
          </w:tcPr>
          <w:p w14:paraId="104DCC52">
            <w:r>
              <w:t>Ритмика: Жөнөкөй бий кадамдары жана кол чабуу</w:t>
            </w:r>
          </w:p>
        </w:tc>
        <w:tc>
          <w:tcPr>
            <w:tcW w:w="2686" w:type="dxa"/>
          </w:tcPr>
          <w:p w14:paraId="273ABA23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70041610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10740FBB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0F6E5C95"/>
        </w:tc>
        <w:tc>
          <w:tcPr>
            <w:tcW w:w="1214" w:type="dxa"/>
          </w:tcPr>
          <w:p w14:paraId="5C9326BC"/>
        </w:tc>
        <w:tc>
          <w:tcPr>
            <w:tcW w:w="1227" w:type="dxa"/>
          </w:tcPr>
          <w:p w14:paraId="4DFC5C1A"/>
        </w:tc>
        <w:tc>
          <w:tcPr>
            <w:tcW w:w="2277" w:type="dxa"/>
          </w:tcPr>
          <w:p w14:paraId="0E2D7813"/>
        </w:tc>
      </w:tr>
      <w:tr w14:paraId="092DC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1C98BE9F">
            <w:r>
              <w:t>4</w:t>
            </w:r>
          </w:p>
        </w:tc>
        <w:tc>
          <w:tcPr>
            <w:tcW w:w="1909" w:type="dxa"/>
          </w:tcPr>
          <w:p w14:paraId="31E3D7F8">
            <w:r>
              <w:t>Муз. уктуруу: «Эне тилим»</w:t>
            </w:r>
          </w:p>
        </w:tc>
        <w:tc>
          <w:tcPr>
            <w:tcW w:w="2686" w:type="dxa"/>
          </w:tcPr>
          <w:p w14:paraId="79D924A8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18096831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1B07A156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397F4A4F"/>
        </w:tc>
        <w:tc>
          <w:tcPr>
            <w:tcW w:w="1214" w:type="dxa"/>
          </w:tcPr>
          <w:p w14:paraId="12ADD8B1"/>
        </w:tc>
        <w:tc>
          <w:tcPr>
            <w:tcW w:w="1227" w:type="dxa"/>
          </w:tcPr>
          <w:p w14:paraId="11A67C93"/>
        </w:tc>
        <w:tc>
          <w:tcPr>
            <w:tcW w:w="2277" w:type="dxa"/>
          </w:tcPr>
          <w:p w14:paraId="11AC0C1A"/>
        </w:tc>
      </w:tr>
      <w:tr w14:paraId="3BA7F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311A134F"/>
        </w:tc>
        <w:tc>
          <w:tcPr>
            <w:tcW w:w="1909" w:type="dxa"/>
          </w:tcPr>
          <w:p w14:paraId="1310DBD7">
            <w:r>
              <w:t>Ырдоо: «Тил майрамы» Г. Эсенкулова</w:t>
            </w:r>
          </w:p>
        </w:tc>
        <w:tc>
          <w:tcPr>
            <w:tcW w:w="2686" w:type="dxa"/>
          </w:tcPr>
          <w:p w14:paraId="197C90EC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418A86B3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361BD887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281995AF"/>
        </w:tc>
        <w:tc>
          <w:tcPr>
            <w:tcW w:w="1214" w:type="dxa"/>
          </w:tcPr>
          <w:p w14:paraId="6E8D1A66"/>
        </w:tc>
        <w:tc>
          <w:tcPr>
            <w:tcW w:w="1227" w:type="dxa"/>
          </w:tcPr>
          <w:p w14:paraId="0DF21FE8"/>
        </w:tc>
        <w:tc>
          <w:tcPr>
            <w:tcW w:w="2277" w:type="dxa"/>
          </w:tcPr>
          <w:p w14:paraId="0E257C0C"/>
        </w:tc>
      </w:tr>
      <w:tr w14:paraId="038C3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30047EBB"/>
        </w:tc>
        <w:tc>
          <w:tcPr>
            <w:tcW w:w="1909" w:type="dxa"/>
          </w:tcPr>
          <w:p w14:paraId="267B2CE0">
            <w:r>
              <w:t>Ритмика: Кол кармашып тегеректе айлануу</w:t>
            </w:r>
          </w:p>
        </w:tc>
        <w:tc>
          <w:tcPr>
            <w:tcW w:w="2686" w:type="dxa"/>
          </w:tcPr>
          <w:p w14:paraId="56925C16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108532F3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0CDEE1FF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56AA9332"/>
        </w:tc>
        <w:tc>
          <w:tcPr>
            <w:tcW w:w="1214" w:type="dxa"/>
          </w:tcPr>
          <w:p w14:paraId="5CE94D0D"/>
        </w:tc>
        <w:tc>
          <w:tcPr>
            <w:tcW w:w="1227" w:type="dxa"/>
          </w:tcPr>
          <w:p w14:paraId="35A736E6"/>
        </w:tc>
        <w:tc>
          <w:tcPr>
            <w:tcW w:w="2277" w:type="dxa"/>
          </w:tcPr>
          <w:p w14:paraId="13B76B03"/>
        </w:tc>
      </w:tr>
      <w:tr w14:paraId="39782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7BA95DF3">
            <w:r>
              <w:t>5</w:t>
            </w:r>
          </w:p>
        </w:tc>
        <w:tc>
          <w:tcPr>
            <w:tcW w:w="1909" w:type="dxa"/>
          </w:tcPr>
          <w:p w14:paraId="60B0B210">
            <w:r>
              <w:t>Муз. уктуруу: «Осенняя песнь» П. И. Чайковский</w:t>
            </w:r>
          </w:p>
        </w:tc>
        <w:tc>
          <w:tcPr>
            <w:tcW w:w="2686" w:type="dxa"/>
          </w:tcPr>
          <w:p w14:paraId="5709DCE9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56777178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54D0121E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4DD5C537"/>
        </w:tc>
        <w:tc>
          <w:tcPr>
            <w:tcW w:w="1214" w:type="dxa"/>
          </w:tcPr>
          <w:p w14:paraId="23DD4343"/>
        </w:tc>
        <w:tc>
          <w:tcPr>
            <w:tcW w:w="1227" w:type="dxa"/>
          </w:tcPr>
          <w:p w14:paraId="55108B7B"/>
        </w:tc>
        <w:tc>
          <w:tcPr>
            <w:tcW w:w="2277" w:type="dxa"/>
          </w:tcPr>
          <w:p w14:paraId="1003AEDE"/>
        </w:tc>
      </w:tr>
      <w:tr w14:paraId="01312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01F32D51"/>
        </w:tc>
        <w:tc>
          <w:tcPr>
            <w:tcW w:w="1909" w:type="dxa"/>
          </w:tcPr>
          <w:p w14:paraId="62F0D3F2">
            <w:r>
              <w:t>Ырдоо: «Түшүм ыры» Ж. Кутманова</w:t>
            </w:r>
          </w:p>
        </w:tc>
        <w:tc>
          <w:tcPr>
            <w:tcW w:w="2686" w:type="dxa"/>
          </w:tcPr>
          <w:p w14:paraId="0EDBF056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48309D90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5ADF74BD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5FA20734"/>
        </w:tc>
        <w:tc>
          <w:tcPr>
            <w:tcW w:w="1214" w:type="dxa"/>
          </w:tcPr>
          <w:p w14:paraId="0272AC66"/>
        </w:tc>
        <w:tc>
          <w:tcPr>
            <w:tcW w:w="1227" w:type="dxa"/>
          </w:tcPr>
          <w:p w14:paraId="24ADBAA9"/>
        </w:tc>
        <w:tc>
          <w:tcPr>
            <w:tcW w:w="2277" w:type="dxa"/>
          </w:tcPr>
          <w:p w14:paraId="214E10D0"/>
        </w:tc>
      </w:tr>
      <w:tr w14:paraId="42521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5264D09E"/>
        </w:tc>
        <w:tc>
          <w:tcPr>
            <w:tcW w:w="1909" w:type="dxa"/>
          </w:tcPr>
          <w:p w14:paraId="79708FE4">
            <w:r>
              <w:t>Ритмика: Жалбырактар менен «Вальс» кыймылдары</w:t>
            </w:r>
          </w:p>
        </w:tc>
        <w:tc>
          <w:tcPr>
            <w:tcW w:w="2686" w:type="dxa"/>
          </w:tcPr>
          <w:p w14:paraId="2D416603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6CF0EDDD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01158045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3FFF48B9"/>
        </w:tc>
        <w:tc>
          <w:tcPr>
            <w:tcW w:w="1214" w:type="dxa"/>
          </w:tcPr>
          <w:p w14:paraId="0BC0B0FE"/>
        </w:tc>
        <w:tc>
          <w:tcPr>
            <w:tcW w:w="1227" w:type="dxa"/>
          </w:tcPr>
          <w:p w14:paraId="6472F6CA"/>
        </w:tc>
        <w:tc>
          <w:tcPr>
            <w:tcW w:w="2277" w:type="dxa"/>
          </w:tcPr>
          <w:p w14:paraId="10B604A8"/>
        </w:tc>
      </w:tr>
      <w:tr w14:paraId="32CD8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4AB665CB">
            <w:r>
              <w:t>6</w:t>
            </w:r>
          </w:p>
        </w:tc>
        <w:tc>
          <w:tcPr>
            <w:tcW w:w="1909" w:type="dxa"/>
          </w:tcPr>
          <w:p w14:paraId="05BDF7F6">
            <w:r>
              <w:t>Муз. уктуруу: «Күзгү токой»</w:t>
            </w:r>
          </w:p>
        </w:tc>
        <w:tc>
          <w:tcPr>
            <w:tcW w:w="2686" w:type="dxa"/>
          </w:tcPr>
          <w:p w14:paraId="0971471F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71B3FA94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30A72D2E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64A9F3C4"/>
        </w:tc>
        <w:tc>
          <w:tcPr>
            <w:tcW w:w="1214" w:type="dxa"/>
          </w:tcPr>
          <w:p w14:paraId="7CEC12DE"/>
        </w:tc>
        <w:tc>
          <w:tcPr>
            <w:tcW w:w="1227" w:type="dxa"/>
          </w:tcPr>
          <w:p w14:paraId="40351EC6"/>
        </w:tc>
        <w:tc>
          <w:tcPr>
            <w:tcW w:w="2277" w:type="dxa"/>
          </w:tcPr>
          <w:p w14:paraId="6C6A8E9F"/>
        </w:tc>
      </w:tr>
      <w:tr w14:paraId="67601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127D5C93"/>
        </w:tc>
        <w:tc>
          <w:tcPr>
            <w:tcW w:w="1909" w:type="dxa"/>
          </w:tcPr>
          <w:p w14:paraId="0EEA4148">
            <w:r>
              <w:t>Ырдоо: «Бүлдүркөн» А. Бодошов</w:t>
            </w:r>
          </w:p>
        </w:tc>
        <w:tc>
          <w:tcPr>
            <w:tcW w:w="2686" w:type="dxa"/>
          </w:tcPr>
          <w:p w14:paraId="09B722AC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24B93242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3D259433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1E9C08DF"/>
        </w:tc>
        <w:tc>
          <w:tcPr>
            <w:tcW w:w="1214" w:type="dxa"/>
          </w:tcPr>
          <w:p w14:paraId="1D64FEC1"/>
        </w:tc>
        <w:tc>
          <w:tcPr>
            <w:tcW w:w="1227" w:type="dxa"/>
          </w:tcPr>
          <w:p w14:paraId="46B0CEB6"/>
        </w:tc>
        <w:tc>
          <w:tcPr>
            <w:tcW w:w="2277" w:type="dxa"/>
          </w:tcPr>
          <w:p w14:paraId="6C535BF0"/>
        </w:tc>
      </w:tr>
      <w:tr w14:paraId="7A3A7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3874943F"/>
        </w:tc>
        <w:tc>
          <w:tcPr>
            <w:tcW w:w="1909" w:type="dxa"/>
          </w:tcPr>
          <w:p w14:paraId="2C57E8F8">
            <w:r>
              <w:t>Ритмика: «Тып-тып» манжалар менен ритм салуу</w:t>
            </w:r>
          </w:p>
        </w:tc>
        <w:tc>
          <w:tcPr>
            <w:tcW w:w="2686" w:type="dxa"/>
          </w:tcPr>
          <w:p w14:paraId="26B021B7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011F7CE2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51F4DDD1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3013DF15"/>
        </w:tc>
        <w:tc>
          <w:tcPr>
            <w:tcW w:w="1214" w:type="dxa"/>
          </w:tcPr>
          <w:p w14:paraId="15029923"/>
        </w:tc>
        <w:tc>
          <w:tcPr>
            <w:tcW w:w="1227" w:type="dxa"/>
          </w:tcPr>
          <w:p w14:paraId="70FA6EB8"/>
        </w:tc>
        <w:tc>
          <w:tcPr>
            <w:tcW w:w="2277" w:type="dxa"/>
          </w:tcPr>
          <w:p w14:paraId="643C2DD7"/>
        </w:tc>
      </w:tr>
      <w:tr w14:paraId="131D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21A01804">
            <w:r>
              <w:t>7</w:t>
            </w:r>
          </w:p>
        </w:tc>
        <w:tc>
          <w:tcPr>
            <w:tcW w:w="1909" w:type="dxa"/>
          </w:tcPr>
          <w:p w14:paraId="00F75276">
            <w:r>
              <w:t>Муз. уктуруу: «Шайыр достор»</w:t>
            </w:r>
          </w:p>
        </w:tc>
        <w:tc>
          <w:tcPr>
            <w:tcW w:w="2686" w:type="dxa"/>
          </w:tcPr>
          <w:p w14:paraId="0DE3C5A5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14C31462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4DF21A0F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3682EE8E"/>
        </w:tc>
        <w:tc>
          <w:tcPr>
            <w:tcW w:w="1214" w:type="dxa"/>
          </w:tcPr>
          <w:p w14:paraId="553105E3"/>
        </w:tc>
        <w:tc>
          <w:tcPr>
            <w:tcW w:w="1227" w:type="dxa"/>
          </w:tcPr>
          <w:p w14:paraId="49C01FF6"/>
        </w:tc>
        <w:tc>
          <w:tcPr>
            <w:tcW w:w="2277" w:type="dxa"/>
          </w:tcPr>
          <w:p w14:paraId="605E03D2"/>
        </w:tc>
      </w:tr>
      <w:tr w14:paraId="4DF1B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27F9877F"/>
        </w:tc>
        <w:tc>
          <w:tcPr>
            <w:tcW w:w="1909" w:type="dxa"/>
          </w:tcPr>
          <w:p w14:paraId="01CAB65D">
            <w:r>
              <w:t>Ырдоо: «Биздин сонун балалык» Х. Азиреткулов</w:t>
            </w:r>
          </w:p>
        </w:tc>
        <w:tc>
          <w:tcPr>
            <w:tcW w:w="2686" w:type="dxa"/>
          </w:tcPr>
          <w:p w14:paraId="59DB9E93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2CE52FF8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02CBAAC5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6778E5EA"/>
        </w:tc>
        <w:tc>
          <w:tcPr>
            <w:tcW w:w="1214" w:type="dxa"/>
          </w:tcPr>
          <w:p w14:paraId="2DF7E396"/>
        </w:tc>
        <w:tc>
          <w:tcPr>
            <w:tcW w:w="1227" w:type="dxa"/>
          </w:tcPr>
          <w:p w14:paraId="596A2B5A"/>
        </w:tc>
        <w:tc>
          <w:tcPr>
            <w:tcW w:w="2277" w:type="dxa"/>
          </w:tcPr>
          <w:p w14:paraId="6E8C2FDF"/>
        </w:tc>
      </w:tr>
      <w:tr w14:paraId="1E40F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783CED35"/>
        </w:tc>
        <w:tc>
          <w:tcPr>
            <w:tcW w:w="1909" w:type="dxa"/>
          </w:tcPr>
          <w:p w14:paraId="321CE727">
            <w:r>
              <w:t>Ритмика: Нейрогимнастика</w:t>
            </w:r>
          </w:p>
        </w:tc>
        <w:tc>
          <w:tcPr>
            <w:tcW w:w="2686" w:type="dxa"/>
          </w:tcPr>
          <w:p w14:paraId="1F77FF05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43F2C4A6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2B3BC430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76EBCEF9"/>
        </w:tc>
        <w:tc>
          <w:tcPr>
            <w:tcW w:w="1214" w:type="dxa"/>
          </w:tcPr>
          <w:p w14:paraId="0757602E"/>
        </w:tc>
        <w:tc>
          <w:tcPr>
            <w:tcW w:w="1227" w:type="dxa"/>
          </w:tcPr>
          <w:p w14:paraId="322FAF2B"/>
        </w:tc>
        <w:tc>
          <w:tcPr>
            <w:tcW w:w="2277" w:type="dxa"/>
          </w:tcPr>
          <w:p w14:paraId="4DC068E9"/>
        </w:tc>
      </w:tr>
      <w:tr w14:paraId="188A0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30BB3BC6">
            <w:r>
              <w:t>8</w:t>
            </w:r>
          </w:p>
        </w:tc>
        <w:tc>
          <w:tcPr>
            <w:tcW w:w="1909" w:type="dxa"/>
          </w:tcPr>
          <w:p w14:paraId="0F8E95A4">
            <w:r>
              <w:t>Муз. уктуруу: «Жаворонок» М. Глинка</w:t>
            </w:r>
          </w:p>
        </w:tc>
        <w:tc>
          <w:tcPr>
            <w:tcW w:w="2686" w:type="dxa"/>
          </w:tcPr>
          <w:p w14:paraId="0270E025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65A96DB7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0AA8398A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0CEB3FBC"/>
        </w:tc>
        <w:tc>
          <w:tcPr>
            <w:tcW w:w="1214" w:type="dxa"/>
          </w:tcPr>
          <w:p w14:paraId="1B181959"/>
        </w:tc>
        <w:tc>
          <w:tcPr>
            <w:tcW w:w="1227" w:type="dxa"/>
          </w:tcPr>
          <w:p w14:paraId="19C3EFBE"/>
        </w:tc>
        <w:tc>
          <w:tcPr>
            <w:tcW w:w="2277" w:type="dxa"/>
          </w:tcPr>
          <w:p w14:paraId="62C893BC"/>
        </w:tc>
      </w:tr>
      <w:tr w14:paraId="18219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262D0EF9"/>
        </w:tc>
        <w:tc>
          <w:tcPr>
            <w:tcW w:w="1909" w:type="dxa"/>
          </w:tcPr>
          <w:p w14:paraId="30454B1C">
            <w:r>
              <w:t>Ырдоо: «Уя жасап берели» М. Бегалиев</w:t>
            </w:r>
          </w:p>
        </w:tc>
        <w:tc>
          <w:tcPr>
            <w:tcW w:w="2686" w:type="dxa"/>
          </w:tcPr>
          <w:p w14:paraId="26B16C40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2B4C1393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546B2C4B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20E96507"/>
        </w:tc>
        <w:tc>
          <w:tcPr>
            <w:tcW w:w="1214" w:type="dxa"/>
          </w:tcPr>
          <w:p w14:paraId="078762E9"/>
        </w:tc>
        <w:tc>
          <w:tcPr>
            <w:tcW w:w="1227" w:type="dxa"/>
          </w:tcPr>
          <w:p w14:paraId="72FC7541"/>
        </w:tc>
        <w:tc>
          <w:tcPr>
            <w:tcW w:w="2277" w:type="dxa"/>
          </w:tcPr>
          <w:p w14:paraId="77D9194A"/>
        </w:tc>
      </w:tr>
      <w:tr w14:paraId="2D7C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6D195CE4"/>
        </w:tc>
        <w:tc>
          <w:tcPr>
            <w:tcW w:w="1909" w:type="dxa"/>
          </w:tcPr>
          <w:p w14:paraId="0233BA86">
            <w:r>
              <w:t>Ритмика: «Куштардын учушу» кол сунуу кыймылдары</w:t>
            </w:r>
          </w:p>
        </w:tc>
        <w:tc>
          <w:tcPr>
            <w:tcW w:w="2686" w:type="dxa"/>
          </w:tcPr>
          <w:p w14:paraId="07DFD6FB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1E96C4F0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21365729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4CCFA234"/>
        </w:tc>
        <w:tc>
          <w:tcPr>
            <w:tcW w:w="1214" w:type="dxa"/>
          </w:tcPr>
          <w:p w14:paraId="754A802E"/>
        </w:tc>
        <w:tc>
          <w:tcPr>
            <w:tcW w:w="1227" w:type="dxa"/>
          </w:tcPr>
          <w:p w14:paraId="4A620153"/>
        </w:tc>
        <w:tc>
          <w:tcPr>
            <w:tcW w:w="2277" w:type="dxa"/>
          </w:tcPr>
          <w:p w14:paraId="51053D80"/>
        </w:tc>
      </w:tr>
      <w:tr w14:paraId="2AE3F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54A4FC87">
            <w:r>
              <w:t>9</w:t>
            </w:r>
          </w:p>
        </w:tc>
        <w:tc>
          <w:tcPr>
            <w:tcW w:w="1909" w:type="dxa"/>
          </w:tcPr>
          <w:p w14:paraId="19B32514">
            <w:r>
              <w:t>Муз. уктуруу: «Кыргыз аттары»</w:t>
            </w:r>
          </w:p>
        </w:tc>
        <w:tc>
          <w:tcPr>
            <w:tcW w:w="2686" w:type="dxa"/>
          </w:tcPr>
          <w:p w14:paraId="4E38A2BF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53BBA551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09C4E807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1C83ABCD"/>
        </w:tc>
        <w:tc>
          <w:tcPr>
            <w:tcW w:w="1214" w:type="dxa"/>
          </w:tcPr>
          <w:p w14:paraId="4DC9B64D"/>
        </w:tc>
        <w:tc>
          <w:tcPr>
            <w:tcW w:w="1227" w:type="dxa"/>
          </w:tcPr>
          <w:p w14:paraId="7EFC8667"/>
        </w:tc>
        <w:tc>
          <w:tcPr>
            <w:tcW w:w="2277" w:type="dxa"/>
          </w:tcPr>
          <w:p w14:paraId="6EE20BB1"/>
        </w:tc>
      </w:tr>
      <w:tr w14:paraId="6466E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1903539F"/>
        </w:tc>
        <w:tc>
          <w:tcPr>
            <w:tcW w:w="1909" w:type="dxa"/>
          </w:tcPr>
          <w:p w14:paraId="30068A43">
            <w:r>
              <w:t>Ырдоо: «Тайды таптайм» С. Бактыгулов</w:t>
            </w:r>
          </w:p>
        </w:tc>
        <w:tc>
          <w:tcPr>
            <w:tcW w:w="2686" w:type="dxa"/>
          </w:tcPr>
          <w:p w14:paraId="261535CB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2CFAB912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200C57F7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42B5D21D"/>
        </w:tc>
        <w:tc>
          <w:tcPr>
            <w:tcW w:w="1214" w:type="dxa"/>
          </w:tcPr>
          <w:p w14:paraId="612D1FE4"/>
        </w:tc>
        <w:tc>
          <w:tcPr>
            <w:tcW w:w="1227" w:type="dxa"/>
          </w:tcPr>
          <w:p w14:paraId="6570DD8A"/>
        </w:tc>
        <w:tc>
          <w:tcPr>
            <w:tcW w:w="2277" w:type="dxa"/>
          </w:tcPr>
          <w:p w14:paraId="5AB45FEB"/>
        </w:tc>
      </w:tr>
      <w:tr w14:paraId="4B588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194BD9FA"/>
        </w:tc>
        <w:tc>
          <w:tcPr>
            <w:tcW w:w="1909" w:type="dxa"/>
          </w:tcPr>
          <w:p w14:paraId="1F2D61E6">
            <w:r>
              <w:t>Ритмика: Тайлардын туяк кагуу кыймылы</w:t>
            </w:r>
          </w:p>
        </w:tc>
        <w:tc>
          <w:tcPr>
            <w:tcW w:w="2686" w:type="dxa"/>
          </w:tcPr>
          <w:p w14:paraId="06DC9384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2E89737C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54CB60EE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348E11DA"/>
        </w:tc>
        <w:tc>
          <w:tcPr>
            <w:tcW w:w="1214" w:type="dxa"/>
          </w:tcPr>
          <w:p w14:paraId="6008231E"/>
        </w:tc>
        <w:tc>
          <w:tcPr>
            <w:tcW w:w="1227" w:type="dxa"/>
          </w:tcPr>
          <w:p w14:paraId="7BBE0E9E"/>
        </w:tc>
        <w:tc>
          <w:tcPr>
            <w:tcW w:w="2277" w:type="dxa"/>
          </w:tcPr>
          <w:p w14:paraId="1A38EA57"/>
        </w:tc>
      </w:tr>
      <w:tr w14:paraId="6EC10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325B211A">
            <w:r>
              <w:t>10</w:t>
            </w:r>
          </w:p>
        </w:tc>
        <w:tc>
          <w:tcPr>
            <w:tcW w:w="1909" w:type="dxa"/>
          </w:tcPr>
          <w:p w14:paraId="5A94FBEE">
            <w:r>
              <w:t>Муз. уктуруу: «Вальс снежных хлопьев» П. И. Чайковский</w:t>
            </w:r>
          </w:p>
        </w:tc>
        <w:tc>
          <w:tcPr>
            <w:tcW w:w="2686" w:type="dxa"/>
          </w:tcPr>
          <w:p w14:paraId="6859B586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4E567397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51A2F73F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03DF1A16"/>
        </w:tc>
        <w:tc>
          <w:tcPr>
            <w:tcW w:w="1214" w:type="dxa"/>
          </w:tcPr>
          <w:p w14:paraId="1B440EB9"/>
        </w:tc>
        <w:tc>
          <w:tcPr>
            <w:tcW w:w="1227" w:type="dxa"/>
          </w:tcPr>
          <w:p w14:paraId="0F5FA21E"/>
        </w:tc>
        <w:tc>
          <w:tcPr>
            <w:tcW w:w="2277" w:type="dxa"/>
          </w:tcPr>
          <w:p w14:paraId="220A0A20"/>
        </w:tc>
      </w:tr>
      <w:tr w14:paraId="61317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53B6BB04"/>
        </w:tc>
        <w:tc>
          <w:tcPr>
            <w:tcW w:w="1909" w:type="dxa"/>
          </w:tcPr>
          <w:p w14:paraId="1E8B2494">
            <w:r>
              <w:t>Ырдоо: «Кыш айы» Ж. Кутманова</w:t>
            </w:r>
          </w:p>
        </w:tc>
        <w:tc>
          <w:tcPr>
            <w:tcW w:w="2686" w:type="dxa"/>
          </w:tcPr>
          <w:p w14:paraId="7122B029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6B5591B2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0507DBEC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10746072"/>
        </w:tc>
        <w:tc>
          <w:tcPr>
            <w:tcW w:w="1214" w:type="dxa"/>
          </w:tcPr>
          <w:p w14:paraId="75CD06F8"/>
        </w:tc>
        <w:tc>
          <w:tcPr>
            <w:tcW w:w="1227" w:type="dxa"/>
          </w:tcPr>
          <w:p w14:paraId="63490ED0"/>
        </w:tc>
        <w:tc>
          <w:tcPr>
            <w:tcW w:w="2277" w:type="dxa"/>
          </w:tcPr>
          <w:p w14:paraId="08042D30"/>
        </w:tc>
      </w:tr>
      <w:tr w14:paraId="3D231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4AF8E76F"/>
        </w:tc>
        <w:tc>
          <w:tcPr>
            <w:tcW w:w="1909" w:type="dxa"/>
          </w:tcPr>
          <w:p w14:paraId="2F8A7335">
            <w:r>
              <w:t>Ритмика: Жеңил чуркоо жана айлануу</w:t>
            </w:r>
          </w:p>
        </w:tc>
        <w:tc>
          <w:tcPr>
            <w:tcW w:w="2686" w:type="dxa"/>
          </w:tcPr>
          <w:p w14:paraId="7D38903E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7277905E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0176687F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5142630E"/>
        </w:tc>
        <w:tc>
          <w:tcPr>
            <w:tcW w:w="1214" w:type="dxa"/>
          </w:tcPr>
          <w:p w14:paraId="57DE6907"/>
        </w:tc>
        <w:tc>
          <w:tcPr>
            <w:tcW w:w="1227" w:type="dxa"/>
          </w:tcPr>
          <w:p w14:paraId="3E0EB809"/>
        </w:tc>
        <w:tc>
          <w:tcPr>
            <w:tcW w:w="2277" w:type="dxa"/>
          </w:tcPr>
          <w:p w14:paraId="097E257A"/>
        </w:tc>
      </w:tr>
      <w:tr w14:paraId="086DB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1DB77244">
            <w:r>
              <w:t>11</w:t>
            </w:r>
          </w:p>
        </w:tc>
        <w:tc>
          <w:tcPr>
            <w:tcW w:w="1909" w:type="dxa"/>
          </w:tcPr>
          <w:p w14:paraId="6FFC1DD0">
            <w:r>
              <w:t>Муз. уктуруу: «Кышкы оюндар»</w:t>
            </w:r>
          </w:p>
        </w:tc>
        <w:tc>
          <w:tcPr>
            <w:tcW w:w="2686" w:type="dxa"/>
          </w:tcPr>
          <w:p w14:paraId="57E5DE95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689996AD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5A3C0E86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1C23C840"/>
        </w:tc>
        <w:tc>
          <w:tcPr>
            <w:tcW w:w="1214" w:type="dxa"/>
          </w:tcPr>
          <w:p w14:paraId="70ADD855"/>
        </w:tc>
        <w:tc>
          <w:tcPr>
            <w:tcW w:w="1227" w:type="dxa"/>
          </w:tcPr>
          <w:p w14:paraId="3CA4D0C8"/>
        </w:tc>
        <w:tc>
          <w:tcPr>
            <w:tcW w:w="2277" w:type="dxa"/>
          </w:tcPr>
          <w:p w14:paraId="1A8126EE"/>
        </w:tc>
      </w:tr>
      <w:tr w14:paraId="4A047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4C58F478"/>
        </w:tc>
        <w:tc>
          <w:tcPr>
            <w:tcW w:w="1909" w:type="dxa"/>
          </w:tcPr>
          <w:p w14:paraId="77CFBD14">
            <w:r>
              <w:t>Ырдоо: «Жылгаяк» Г. Садыбакасова</w:t>
            </w:r>
          </w:p>
        </w:tc>
        <w:tc>
          <w:tcPr>
            <w:tcW w:w="2686" w:type="dxa"/>
          </w:tcPr>
          <w:p w14:paraId="3EA645B9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443B7BE2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47455375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3FFC769D"/>
        </w:tc>
        <w:tc>
          <w:tcPr>
            <w:tcW w:w="1214" w:type="dxa"/>
          </w:tcPr>
          <w:p w14:paraId="567A9928"/>
        </w:tc>
        <w:tc>
          <w:tcPr>
            <w:tcW w:w="1227" w:type="dxa"/>
          </w:tcPr>
          <w:p w14:paraId="264DEDF8"/>
        </w:tc>
        <w:tc>
          <w:tcPr>
            <w:tcW w:w="2277" w:type="dxa"/>
          </w:tcPr>
          <w:p w14:paraId="6D7FBDE8"/>
        </w:tc>
      </w:tr>
      <w:tr w14:paraId="49934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0AAF028F"/>
        </w:tc>
        <w:tc>
          <w:tcPr>
            <w:tcW w:w="1909" w:type="dxa"/>
          </w:tcPr>
          <w:p w14:paraId="7682AF38">
            <w:r>
              <w:t>Ритмика: Коньки жана чана кыймылдары</w:t>
            </w:r>
          </w:p>
        </w:tc>
        <w:tc>
          <w:tcPr>
            <w:tcW w:w="2686" w:type="dxa"/>
          </w:tcPr>
          <w:p w14:paraId="375414AC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794CA4F3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1BDA66D1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52E157C6"/>
        </w:tc>
        <w:tc>
          <w:tcPr>
            <w:tcW w:w="1214" w:type="dxa"/>
          </w:tcPr>
          <w:p w14:paraId="118F7509"/>
        </w:tc>
        <w:tc>
          <w:tcPr>
            <w:tcW w:w="1227" w:type="dxa"/>
          </w:tcPr>
          <w:p w14:paraId="5FF8CBF4"/>
        </w:tc>
        <w:tc>
          <w:tcPr>
            <w:tcW w:w="2277" w:type="dxa"/>
          </w:tcPr>
          <w:p w14:paraId="2A3AE761"/>
        </w:tc>
      </w:tr>
      <w:tr w14:paraId="2AD23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100E02CE">
            <w:r>
              <w:t>12</w:t>
            </w:r>
          </w:p>
        </w:tc>
        <w:tc>
          <w:tcPr>
            <w:tcW w:w="1909" w:type="dxa"/>
          </w:tcPr>
          <w:p w14:paraId="03B015DC">
            <w:r>
              <w:t>Муз. уктуруу: «Марш деревянных солдатиков» П. И. Чайковский</w:t>
            </w:r>
          </w:p>
        </w:tc>
        <w:tc>
          <w:tcPr>
            <w:tcW w:w="2686" w:type="dxa"/>
          </w:tcPr>
          <w:p w14:paraId="4CDA46A3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22FF3131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4B4964D7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180562B6"/>
        </w:tc>
        <w:tc>
          <w:tcPr>
            <w:tcW w:w="1214" w:type="dxa"/>
          </w:tcPr>
          <w:p w14:paraId="3B77E6CF"/>
        </w:tc>
        <w:tc>
          <w:tcPr>
            <w:tcW w:w="1227" w:type="dxa"/>
          </w:tcPr>
          <w:p w14:paraId="3CB5F40E"/>
        </w:tc>
        <w:tc>
          <w:tcPr>
            <w:tcW w:w="2277" w:type="dxa"/>
          </w:tcPr>
          <w:p w14:paraId="05451235"/>
        </w:tc>
      </w:tr>
      <w:tr w14:paraId="095A4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6A1996B1"/>
        </w:tc>
        <w:tc>
          <w:tcPr>
            <w:tcW w:w="1909" w:type="dxa"/>
          </w:tcPr>
          <w:p w14:paraId="482DF31C">
            <w:r>
              <w:t>Ырдоо: «Аппак кар» А. Бодошов</w:t>
            </w:r>
          </w:p>
        </w:tc>
        <w:tc>
          <w:tcPr>
            <w:tcW w:w="2686" w:type="dxa"/>
          </w:tcPr>
          <w:p w14:paraId="61A01178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01692BA6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4E4FDF36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1242EFF8"/>
        </w:tc>
        <w:tc>
          <w:tcPr>
            <w:tcW w:w="1214" w:type="dxa"/>
          </w:tcPr>
          <w:p w14:paraId="486BB307"/>
        </w:tc>
        <w:tc>
          <w:tcPr>
            <w:tcW w:w="1227" w:type="dxa"/>
          </w:tcPr>
          <w:p w14:paraId="4408757A"/>
        </w:tc>
        <w:tc>
          <w:tcPr>
            <w:tcW w:w="2277" w:type="dxa"/>
          </w:tcPr>
          <w:p w14:paraId="4F963474"/>
        </w:tc>
      </w:tr>
      <w:tr w14:paraId="1DC1E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1F377C9B"/>
        </w:tc>
        <w:tc>
          <w:tcPr>
            <w:tcW w:w="1909" w:type="dxa"/>
          </w:tcPr>
          <w:p w14:paraId="75EAE4B1">
            <w:r>
              <w:t>Ритмика: Аскерче түз басуу жана кол кагуу</w:t>
            </w:r>
          </w:p>
        </w:tc>
        <w:tc>
          <w:tcPr>
            <w:tcW w:w="2686" w:type="dxa"/>
          </w:tcPr>
          <w:p w14:paraId="2132597E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304D945D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3BE46EB4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6FCA70CF"/>
        </w:tc>
        <w:tc>
          <w:tcPr>
            <w:tcW w:w="1214" w:type="dxa"/>
          </w:tcPr>
          <w:p w14:paraId="3F3A0834"/>
        </w:tc>
        <w:tc>
          <w:tcPr>
            <w:tcW w:w="1227" w:type="dxa"/>
          </w:tcPr>
          <w:p w14:paraId="546487D1"/>
        </w:tc>
        <w:tc>
          <w:tcPr>
            <w:tcW w:w="2277" w:type="dxa"/>
          </w:tcPr>
          <w:p w14:paraId="7F074591"/>
        </w:tc>
      </w:tr>
      <w:tr w14:paraId="5A31F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6A9B64A4">
            <w:r>
              <w:t>13</w:t>
            </w:r>
          </w:p>
        </w:tc>
        <w:tc>
          <w:tcPr>
            <w:tcW w:w="1909" w:type="dxa"/>
          </w:tcPr>
          <w:p w14:paraId="21BA7DFA">
            <w:r>
              <w:t>Муз. уктуруу: «Тынчтык ыры»</w:t>
            </w:r>
          </w:p>
        </w:tc>
        <w:tc>
          <w:tcPr>
            <w:tcW w:w="2686" w:type="dxa"/>
          </w:tcPr>
          <w:p w14:paraId="5B8153C9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50E4B0BB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339990D1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1FED15C4"/>
        </w:tc>
        <w:tc>
          <w:tcPr>
            <w:tcW w:w="1214" w:type="dxa"/>
          </w:tcPr>
          <w:p w14:paraId="156D3BF7"/>
        </w:tc>
        <w:tc>
          <w:tcPr>
            <w:tcW w:w="1227" w:type="dxa"/>
          </w:tcPr>
          <w:p w14:paraId="40476167"/>
        </w:tc>
        <w:tc>
          <w:tcPr>
            <w:tcW w:w="2277" w:type="dxa"/>
          </w:tcPr>
          <w:p w14:paraId="2142E56D"/>
        </w:tc>
      </w:tr>
      <w:tr w14:paraId="38EC4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301CF2CE"/>
        </w:tc>
        <w:tc>
          <w:tcPr>
            <w:tcW w:w="1909" w:type="dxa"/>
          </w:tcPr>
          <w:p w14:paraId="7150669E">
            <w:r>
              <w:t>Ырдоо: «Ар дайым күн болсун» А. Островский</w:t>
            </w:r>
          </w:p>
        </w:tc>
        <w:tc>
          <w:tcPr>
            <w:tcW w:w="2686" w:type="dxa"/>
          </w:tcPr>
          <w:p w14:paraId="52401CB7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62D2594A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04DE87F9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7E4FDEBC"/>
        </w:tc>
        <w:tc>
          <w:tcPr>
            <w:tcW w:w="1214" w:type="dxa"/>
          </w:tcPr>
          <w:p w14:paraId="4A5DA9C0"/>
        </w:tc>
        <w:tc>
          <w:tcPr>
            <w:tcW w:w="1227" w:type="dxa"/>
          </w:tcPr>
          <w:p w14:paraId="7B9431E0"/>
        </w:tc>
        <w:tc>
          <w:tcPr>
            <w:tcW w:w="2277" w:type="dxa"/>
          </w:tcPr>
          <w:p w14:paraId="7A22F048"/>
        </w:tc>
      </w:tr>
      <w:tr w14:paraId="36A02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557A48BD"/>
        </w:tc>
        <w:tc>
          <w:tcPr>
            <w:tcW w:w="1909" w:type="dxa"/>
          </w:tcPr>
          <w:p w14:paraId="6370AA5F">
            <w:r>
              <w:t>Ритмика: Ритмдүү көнүгүүлөр</w:t>
            </w:r>
          </w:p>
        </w:tc>
        <w:tc>
          <w:tcPr>
            <w:tcW w:w="2686" w:type="dxa"/>
          </w:tcPr>
          <w:p w14:paraId="7B44385D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397C3816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107A2E48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4462A13F"/>
        </w:tc>
        <w:tc>
          <w:tcPr>
            <w:tcW w:w="1214" w:type="dxa"/>
          </w:tcPr>
          <w:p w14:paraId="73A87C3D"/>
        </w:tc>
        <w:tc>
          <w:tcPr>
            <w:tcW w:w="1227" w:type="dxa"/>
          </w:tcPr>
          <w:p w14:paraId="4BAE760E"/>
        </w:tc>
        <w:tc>
          <w:tcPr>
            <w:tcW w:w="2277" w:type="dxa"/>
          </w:tcPr>
          <w:p w14:paraId="2EDED001"/>
        </w:tc>
      </w:tr>
      <w:tr w14:paraId="11BDC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15827439">
            <w:r>
              <w:t>14</w:t>
            </w:r>
          </w:p>
        </w:tc>
        <w:tc>
          <w:tcPr>
            <w:tcW w:w="1909" w:type="dxa"/>
          </w:tcPr>
          <w:p w14:paraId="34FE2001">
            <w:r>
              <w:t>Муз. уктуруу: «Мээримдүү дарыгер»</w:t>
            </w:r>
          </w:p>
        </w:tc>
        <w:tc>
          <w:tcPr>
            <w:tcW w:w="2686" w:type="dxa"/>
          </w:tcPr>
          <w:p w14:paraId="1A27E6F3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789D3097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2BF0ED65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6E0CDCBC"/>
        </w:tc>
        <w:tc>
          <w:tcPr>
            <w:tcW w:w="1214" w:type="dxa"/>
          </w:tcPr>
          <w:p w14:paraId="4432F7C5"/>
        </w:tc>
        <w:tc>
          <w:tcPr>
            <w:tcW w:w="1227" w:type="dxa"/>
          </w:tcPr>
          <w:p w14:paraId="568B5C1D"/>
        </w:tc>
        <w:tc>
          <w:tcPr>
            <w:tcW w:w="2277" w:type="dxa"/>
          </w:tcPr>
          <w:p w14:paraId="6FE8C854"/>
        </w:tc>
      </w:tr>
      <w:tr w14:paraId="697E3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5C035A1F"/>
        </w:tc>
        <w:tc>
          <w:tcPr>
            <w:tcW w:w="1909" w:type="dxa"/>
          </w:tcPr>
          <w:p w14:paraId="2F084521">
            <w:r>
              <w:t>Ырдоо: «Доктур эже» Г. Эсенкулова</w:t>
            </w:r>
          </w:p>
        </w:tc>
        <w:tc>
          <w:tcPr>
            <w:tcW w:w="2686" w:type="dxa"/>
          </w:tcPr>
          <w:p w14:paraId="2CE685D2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17386046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460285D0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7EC631DC"/>
        </w:tc>
        <w:tc>
          <w:tcPr>
            <w:tcW w:w="1214" w:type="dxa"/>
          </w:tcPr>
          <w:p w14:paraId="0DA965DC"/>
        </w:tc>
        <w:tc>
          <w:tcPr>
            <w:tcW w:w="1227" w:type="dxa"/>
          </w:tcPr>
          <w:p w14:paraId="62D16B95"/>
        </w:tc>
        <w:tc>
          <w:tcPr>
            <w:tcW w:w="2277" w:type="dxa"/>
          </w:tcPr>
          <w:p w14:paraId="1C5B6B09"/>
        </w:tc>
      </w:tr>
      <w:tr w14:paraId="767D0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45B9EC8E"/>
        </w:tc>
        <w:tc>
          <w:tcPr>
            <w:tcW w:w="1909" w:type="dxa"/>
          </w:tcPr>
          <w:p w14:paraId="7B5DD096">
            <w:r>
              <w:t>Ритмика: Кол үчүн ритмдүү кыймылдар</w:t>
            </w:r>
          </w:p>
        </w:tc>
        <w:tc>
          <w:tcPr>
            <w:tcW w:w="2686" w:type="dxa"/>
          </w:tcPr>
          <w:p w14:paraId="4DFFC2FD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2B63D0E0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657978A0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6F07E66B"/>
        </w:tc>
        <w:tc>
          <w:tcPr>
            <w:tcW w:w="1214" w:type="dxa"/>
          </w:tcPr>
          <w:p w14:paraId="25FEB0CF"/>
        </w:tc>
        <w:tc>
          <w:tcPr>
            <w:tcW w:w="1227" w:type="dxa"/>
          </w:tcPr>
          <w:p w14:paraId="0FE89FE1"/>
        </w:tc>
        <w:tc>
          <w:tcPr>
            <w:tcW w:w="2277" w:type="dxa"/>
          </w:tcPr>
          <w:p w14:paraId="47A5A0A1"/>
        </w:tc>
      </w:tr>
      <w:tr w14:paraId="5498E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34640533">
            <w:r>
              <w:t>15</w:t>
            </w:r>
          </w:p>
        </w:tc>
        <w:tc>
          <w:tcPr>
            <w:tcW w:w="1909" w:type="dxa"/>
          </w:tcPr>
          <w:p w14:paraId="3890C71C">
            <w:r>
              <w:t>Муз. уктуруу: «Мектеп вальсы»</w:t>
            </w:r>
          </w:p>
        </w:tc>
        <w:tc>
          <w:tcPr>
            <w:tcW w:w="2686" w:type="dxa"/>
          </w:tcPr>
          <w:p w14:paraId="31ED00F7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712CAC97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7061906E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459A08C5"/>
        </w:tc>
        <w:tc>
          <w:tcPr>
            <w:tcW w:w="1214" w:type="dxa"/>
          </w:tcPr>
          <w:p w14:paraId="43262E5B"/>
        </w:tc>
        <w:tc>
          <w:tcPr>
            <w:tcW w:w="1227" w:type="dxa"/>
          </w:tcPr>
          <w:p w14:paraId="1B00DE10"/>
        </w:tc>
        <w:tc>
          <w:tcPr>
            <w:tcW w:w="2277" w:type="dxa"/>
          </w:tcPr>
          <w:p w14:paraId="41B43458"/>
        </w:tc>
      </w:tr>
      <w:tr w14:paraId="1E894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1838AC6F"/>
        </w:tc>
        <w:tc>
          <w:tcPr>
            <w:tcW w:w="1909" w:type="dxa"/>
          </w:tcPr>
          <w:p w14:paraId="7026678C">
            <w:r>
              <w:t>Ырдоо: «Учат в школе» В. Шаинский</w:t>
            </w:r>
          </w:p>
        </w:tc>
        <w:tc>
          <w:tcPr>
            <w:tcW w:w="2686" w:type="dxa"/>
          </w:tcPr>
          <w:p w14:paraId="5B4E84A7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477E3CE5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21D04028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4DB72036"/>
        </w:tc>
        <w:tc>
          <w:tcPr>
            <w:tcW w:w="1214" w:type="dxa"/>
          </w:tcPr>
          <w:p w14:paraId="6436578E"/>
        </w:tc>
        <w:tc>
          <w:tcPr>
            <w:tcW w:w="1227" w:type="dxa"/>
          </w:tcPr>
          <w:p w14:paraId="3C25E776"/>
        </w:tc>
        <w:tc>
          <w:tcPr>
            <w:tcW w:w="2277" w:type="dxa"/>
          </w:tcPr>
          <w:p w14:paraId="46F67318"/>
        </w:tc>
      </w:tr>
      <w:tr w14:paraId="7960C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1C471C37"/>
        </w:tc>
        <w:tc>
          <w:tcPr>
            <w:tcW w:w="1909" w:type="dxa"/>
          </w:tcPr>
          <w:p w14:paraId="743923A5">
            <w:r>
              <w:t>Ритмика: Сапта басуу жана кол кармашуу</w:t>
            </w:r>
          </w:p>
        </w:tc>
        <w:tc>
          <w:tcPr>
            <w:tcW w:w="2686" w:type="dxa"/>
          </w:tcPr>
          <w:p w14:paraId="44128099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36A611E9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2266BCA4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49062FAD"/>
        </w:tc>
        <w:tc>
          <w:tcPr>
            <w:tcW w:w="1214" w:type="dxa"/>
          </w:tcPr>
          <w:p w14:paraId="12D18CBE"/>
        </w:tc>
        <w:tc>
          <w:tcPr>
            <w:tcW w:w="1227" w:type="dxa"/>
          </w:tcPr>
          <w:p w14:paraId="303A6DE7"/>
        </w:tc>
        <w:tc>
          <w:tcPr>
            <w:tcW w:w="2277" w:type="dxa"/>
          </w:tcPr>
          <w:p w14:paraId="2967FE9A"/>
        </w:tc>
      </w:tr>
      <w:tr w14:paraId="4FF37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640A6458">
            <w:r>
              <w:t>16</w:t>
            </w:r>
          </w:p>
        </w:tc>
        <w:tc>
          <w:tcPr>
            <w:tcW w:w="1909" w:type="dxa"/>
          </w:tcPr>
          <w:p w14:paraId="596463F4">
            <w:r>
              <w:t>Муз. уктуруу: «Колыбельная» С. Прокофьев</w:t>
            </w:r>
          </w:p>
        </w:tc>
        <w:tc>
          <w:tcPr>
            <w:tcW w:w="2686" w:type="dxa"/>
          </w:tcPr>
          <w:p w14:paraId="3B8826CC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4C55C81B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6ECDC3E1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47E1FA53"/>
        </w:tc>
        <w:tc>
          <w:tcPr>
            <w:tcW w:w="1214" w:type="dxa"/>
          </w:tcPr>
          <w:p w14:paraId="28219686"/>
        </w:tc>
        <w:tc>
          <w:tcPr>
            <w:tcW w:w="1227" w:type="dxa"/>
          </w:tcPr>
          <w:p w14:paraId="7E39DC67"/>
        </w:tc>
        <w:tc>
          <w:tcPr>
            <w:tcW w:w="2277" w:type="dxa"/>
          </w:tcPr>
          <w:p w14:paraId="547967B1"/>
        </w:tc>
      </w:tr>
      <w:tr w14:paraId="01861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23892439"/>
        </w:tc>
        <w:tc>
          <w:tcPr>
            <w:tcW w:w="1909" w:type="dxa"/>
          </w:tcPr>
          <w:p w14:paraId="1253CE23">
            <w:r>
              <w:t>Ырдоо: «Бешик ыры» А. Бодошов</w:t>
            </w:r>
          </w:p>
        </w:tc>
        <w:tc>
          <w:tcPr>
            <w:tcW w:w="2686" w:type="dxa"/>
          </w:tcPr>
          <w:p w14:paraId="670C8E94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28618FB7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29DAE076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58AB2CD2"/>
        </w:tc>
        <w:tc>
          <w:tcPr>
            <w:tcW w:w="1214" w:type="dxa"/>
          </w:tcPr>
          <w:p w14:paraId="0361EC0B"/>
        </w:tc>
        <w:tc>
          <w:tcPr>
            <w:tcW w:w="1227" w:type="dxa"/>
          </w:tcPr>
          <w:p w14:paraId="30C21F1A"/>
        </w:tc>
        <w:tc>
          <w:tcPr>
            <w:tcW w:w="2277" w:type="dxa"/>
          </w:tcPr>
          <w:p w14:paraId="0013F87B"/>
        </w:tc>
      </w:tr>
      <w:tr w14:paraId="75D8E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17042791"/>
        </w:tc>
        <w:tc>
          <w:tcPr>
            <w:tcW w:w="1909" w:type="dxa"/>
          </w:tcPr>
          <w:p w14:paraId="68E98ED9">
            <w:r>
              <w:t>Ритмика: Бешик терметүү кыймылы</w:t>
            </w:r>
          </w:p>
        </w:tc>
        <w:tc>
          <w:tcPr>
            <w:tcW w:w="2686" w:type="dxa"/>
          </w:tcPr>
          <w:p w14:paraId="524A199A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2C601054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1146770D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7FFBC90E"/>
        </w:tc>
        <w:tc>
          <w:tcPr>
            <w:tcW w:w="1214" w:type="dxa"/>
          </w:tcPr>
          <w:p w14:paraId="247DFAF5"/>
        </w:tc>
        <w:tc>
          <w:tcPr>
            <w:tcW w:w="1227" w:type="dxa"/>
          </w:tcPr>
          <w:p w14:paraId="504B187F"/>
        </w:tc>
        <w:tc>
          <w:tcPr>
            <w:tcW w:w="2277" w:type="dxa"/>
          </w:tcPr>
          <w:p w14:paraId="5B62734F"/>
        </w:tc>
      </w:tr>
      <w:tr w14:paraId="04243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173EA3CF">
            <w:r>
              <w:t>17</w:t>
            </w:r>
          </w:p>
        </w:tc>
        <w:tc>
          <w:tcPr>
            <w:tcW w:w="1909" w:type="dxa"/>
          </w:tcPr>
          <w:p w14:paraId="24B7C97E">
            <w:r>
              <w:t>Муз. уктуруу: «Подснежник» П. И. Чайковский</w:t>
            </w:r>
          </w:p>
        </w:tc>
        <w:tc>
          <w:tcPr>
            <w:tcW w:w="2686" w:type="dxa"/>
          </w:tcPr>
          <w:p w14:paraId="34A9D438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4EA2DFF7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6CA725A1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292643AA"/>
        </w:tc>
        <w:tc>
          <w:tcPr>
            <w:tcW w:w="1214" w:type="dxa"/>
          </w:tcPr>
          <w:p w14:paraId="2F931D9B"/>
        </w:tc>
        <w:tc>
          <w:tcPr>
            <w:tcW w:w="1227" w:type="dxa"/>
          </w:tcPr>
          <w:p w14:paraId="592A66FF"/>
        </w:tc>
        <w:tc>
          <w:tcPr>
            <w:tcW w:w="2277" w:type="dxa"/>
          </w:tcPr>
          <w:p w14:paraId="5B6E0FA1"/>
        </w:tc>
      </w:tr>
      <w:tr w14:paraId="34C4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266B26B2"/>
        </w:tc>
        <w:tc>
          <w:tcPr>
            <w:tcW w:w="1909" w:type="dxa"/>
          </w:tcPr>
          <w:p w14:paraId="1063CCE3">
            <w:r>
              <w:t>Ырдоо: «Байчечекей ыры» К. Эралиева</w:t>
            </w:r>
          </w:p>
        </w:tc>
        <w:tc>
          <w:tcPr>
            <w:tcW w:w="2686" w:type="dxa"/>
          </w:tcPr>
          <w:p w14:paraId="0EEE74C3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6298A6FC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1C9F5337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4B6453CD"/>
        </w:tc>
        <w:tc>
          <w:tcPr>
            <w:tcW w:w="1214" w:type="dxa"/>
          </w:tcPr>
          <w:p w14:paraId="11A17372"/>
        </w:tc>
        <w:tc>
          <w:tcPr>
            <w:tcW w:w="1227" w:type="dxa"/>
          </w:tcPr>
          <w:p w14:paraId="6153F231"/>
        </w:tc>
        <w:tc>
          <w:tcPr>
            <w:tcW w:w="2277" w:type="dxa"/>
          </w:tcPr>
          <w:p w14:paraId="21FA79F6"/>
        </w:tc>
      </w:tr>
      <w:tr w14:paraId="5437F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048BE271"/>
        </w:tc>
        <w:tc>
          <w:tcPr>
            <w:tcW w:w="1909" w:type="dxa"/>
          </w:tcPr>
          <w:p w14:paraId="4194F95F">
            <w:r>
              <w:t>Ритмика: Физикалык көнүгүүлөр</w:t>
            </w:r>
          </w:p>
        </w:tc>
        <w:tc>
          <w:tcPr>
            <w:tcW w:w="2686" w:type="dxa"/>
          </w:tcPr>
          <w:p w14:paraId="47A3F0E7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29D556B4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5166DB14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19F5FDF2"/>
        </w:tc>
        <w:tc>
          <w:tcPr>
            <w:tcW w:w="1214" w:type="dxa"/>
          </w:tcPr>
          <w:p w14:paraId="4BD8162F"/>
        </w:tc>
        <w:tc>
          <w:tcPr>
            <w:tcW w:w="1227" w:type="dxa"/>
          </w:tcPr>
          <w:p w14:paraId="2DEDB057"/>
        </w:tc>
        <w:tc>
          <w:tcPr>
            <w:tcW w:w="2277" w:type="dxa"/>
          </w:tcPr>
          <w:p w14:paraId="1248031B"/>
        </w:tc>
      </w:tr>
      <w:tr w14:paraId="7868B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090337FA">
            <w:r>
              <w:t>18</w:t>
            </w:r>
          </w:p>
        </w:tc>
        <w:tc>
          <w:tcPr>
            <w:tcW w:w="1909" w:type="dxa"/>
          </w:tcPr>
          <w:p w14:paraId="308920C4">
            <w:r>
              <w:t>Муз. уктуруу: «Энелер вальсы»</w:t>
            </w:r>
          </w:p>
        </w:tc>
        <w:tc>
          <w:tcPr>
            <w:tcW w:w="2686" w:type="dxa"/>
          </w:tcPr>
          <w:p w14:paraId="373EB8C9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547235C9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70788C77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504BF079"/>
        </w:tc>
        <w:tc>
          <w:tcPr>
            <w:tcW w:w="1214" w:type="dxa"/>
          </w:tcPr>
          <w:p w14:paraId="07537959"/>
        </w:tc>
        <w:tc>
          <w:tcPr>
            <w:tcW w:w="1227" w:type="dxa"/>
          </w:tcPr>
          <w:p w14:paraId="6C0AE452"/>
        </w:tc>
        <w:tc>
          <w:tcPr>
            <w:tcW w:w="2277" w:type="dxa"/>
          </w:tcPr>
          <w:p w14:paraId="15F6778B"/>
        </w:tc>
      </w:tr>
      <w:tr w14:paraId="216E1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536DE152"/>
        </w:tc>
        <w:tc>
          <w:tcPr>
            <w:tcW w:w="1909" w:type="dxa"/>
          </w:tcPr>
          <w:p w14:paraId="580A5D97">
            <w:r>
              <w:t>Ырдоо: «Апакемдин майрамы» С. Канатов</w:t>
            </w:r>
          </w:p>
        </w:tc>
        <w:tc>
          <w:tcPr>
            <w:tcW w:w="2686" w:type="dxa"/>
          </w:tcPr>
          <w:p w14:paraId="0CDE9171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243AC452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7EED3F7E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2EDBC81B"/>
        </w:tc>
        <w:tc>
          <w:tcPr>
            <w:tcW w:w="1214" w:type="dxa"/>
          </w:tcPr>
          <w:p w14:paraId="6D43EC0B"/>
        </w:tc>
        <w:tc>
          <w:tcPr>
            <w:tcW w:w="1227" w:type="dxa"/>
          </w:tcPr>
          <w:p w14:paraId="044376BB"/>
        </w:tc>
        <w:tc>
          <w:tcPr>
            <w:tcW w:w="2277" w:type="dxa"/>
          </w:tcPr>
          <w:p w14:paraId="73141949"/>
        </w:tc>
      </w:tr>
      <w:tr w14:paraId="25D49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13F1EE97"/>
        </w:tc>
        <w:tc>
          <w:tcPr>
            <w:tcW w:w="1909" w:type="dxa"/>
          </w:tcPr>
          <w:p w14:paraId="63A9F68F">
            <w:r>
              <w:t>Ритмика: Гүл тартуу менен назик жуп бийи</w:t>
            </w:r>
          </w:p>
        </w:tc>
        <w:tc>
          <w:tcPr>
            <w:tcW w:w="2686" w:type="dxa"/>
          </w:tcPr>
          <w:p w14:paraId="231BA4A8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726C90A0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5F1DFEE4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4A5696D1"/>
        </w:tc>
        <w:tc>
          <w:tcPr>
            <w:tcW w:w="1214" w:type="dxa"/>
          </w:tcPr>
          <w:p w14:paraId="135A8029"/>
        </w:tc>
        <w:tc>
          <w:tcPr>
            <w:tcW w:w="1227" w:type="dxa"/>
          </w:tcPr>
          <w:p w14:paraId="358D84B6"/>
        </w:tc>
        <w:tc>
          <w:tcPr>
            <w:tcW w:w="2277" w:type="dxa"/>
          </w:tcPr>
          <w:p w14:paraId="1D2957C3"/>
        </w:tc>
      </w:tr>
      <w:tr w14:paraId="15936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754913CA">
            <w:r>
              <w:t>19</w:t>
            </w:r>
          </w:p>
        </w:tc>
        <w:tc>
          <w:tcPr>
            <w:tcW w:w="1909" w:type="dxa"/>
          </w:tcPr>
          <w:p w14:paraId="55D2FDCD">
            <w:r>
              <w:t>Муз. уктуруу: «Богатырская симфония» А. Бородин</w:t>
            </w:r>
          </w:p>
        </w:tc>
        <w:tc>
          <w:tcPr>
            <w:tcW w:w="2686" w:type="dxa"/>
          </w:tcPr>
          <w:p w14:paraId="521A82DA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79BD0D24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59F85CAA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3B55C53D"/>
        </w:tc>
        <w:tc>
          <w:tcPr>
            <w:tcW w:w="1214" w:type="dxa"/>
          </w:tcPr>
          <w:p w14:paraId="25518B4A"/>
        </w:tc>
        <w:tc>
          <w:tcPr>
            <w:tcW w:w="1227" w:type="dxa"/>
          </w:tcPr>
          <w:p w14:paraId="04697956"/>
        </w:tc>
        <w:tc>
          <w:tcPr>
            <w:tcW w:w="2277" w:type="dxa"/>
          </w:tcPr>
          <w:p w14:paraId="7923D8E4"/>
        </w:tc>
      </w:tr>
      <w:tr w14:paraId="79B99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31B8AAB4"/>
        </w:tc>
        <w:tc>
          <w:tcPr>
            <w:tcW w:w="1909" w:type="dxa"/>
          </w:tcPr>
          <w:p w14:paraId="258845F8">
            <w:r>
              <w:t>Ырдоо: «Ата мекен» К. Эралиева</w:t>
            </w:r>
          </w:p>
        </w:tc>
        <w:tc>
          <w:tcPr>
            <w:tcW w:w="2686" w:type="dxa"/>
          </w:tcPr>
          <w:p w14:paraId="50F7DA79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65944AB8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1735FD50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774A871E"/>
        </w:tc>
        <w:tc>
          <w:tcPr>
            <w:tcW w:w="1214" w:type="dxa"/>
          </w:tcPr>
          <w:p w14:paraId="5EBB0F85"/>
        </w:tc>
        <w:tc>
          <w:tcPr>
            <w:tcW w:w="1227" w:type="dxa"/>
          </w:tcPr>
          <w:p w14:paraId="4FF4729B"/>
        </w:tc>
        <w:tc>
          <w:tcPr>
            <w:tcW w:w="2277" w:type="dxa"/>
          </w:tcPr>
          <w:p w14:paraId="7D705594"/>
        </w:tc>
      </w:tr>
      <w:tr w14:paraId="274F8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218A2A07"/>
        </w:tc>
        <w:tc>
          <w:tcPr>
            <w:tcW w:w="1909" w:type="dxa"/>
          </w:tcPr>
          <w:p w14:paraId="459C6673">
            <w:r>
              <w:t>Ритмика: Баатырларча адымдоо жана марш</w:t>
            </w:r>
          </w:p>
        </w:tc>
        <w:tc>
          <w:tcPr>
            <w:tcW w:w="2686" w:type="dxa"/>
          </w:tcPr>
          <w:p w14:paraId="645EFC48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313B5535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5963546C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15A47345"/>
        </w:tc>
        <w:tc>
          <w:tcPr>
            <w:tcW w:w="1214" w:type="dxa"/>
          </w:tcPr>
          <w:p w14:paraId="45DCF7F0"/>
        </w:tc>
        <w:tc>
          <w:tcPr>
            <w:tcW w:w="1227" w:type="dxa"/>
          </w:tcPr>
          <w:p w14:paraId="1086CC94"/>
        </w:tc>
        <w:tc>
          <w:tcPr>
            <w:tcW w:w="2277" w:type="dxa"/>
          </w:tcPr>
          <w:p w14:paraId="0064425A"/>
        </w:tc>
      </w:tr>
      <w:tr w14:paraId="5A51E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56A3E7E5">
            <w:r>
              <w:t>20</w:t>
            </w:r>
          </w:p>
        </w:tc>
        <w:tc>
          <w:tcPr>
            <w:tcW w:w="1909" w:type="dxa"/>
          </w:tcPr>
          <w:p w14:paraId="6668C77E">
            <w:r>
              <w:t>Муз. уктуруу: «Баатырлар маанайы»</w:t>
            </w:r>
          </w:p>
        </w:tc>
        <w:tc>
          <w:tcPr>
            <w:tcW w:w="2686" w:type="dxa"/>
          </w:tcPr>
          <w:p w14:paraId="730C4FA2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570872C9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6BBE288A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4E21C1F3"/>
        </w:tc>
        <w:tc>
          <w:tcPr>
            <w:tcW w:w="1214" w:type="dxa"/>
          </w:tcPr>
          <w:p w14:paraId="01FDFAAA"/>
        </w:tc>
        <w:tc>
          <w:tcPr>
            <w:tcW w:w="1227" w:type="dxa"/>
          </w:tcPr>
          <w:p w14:paraId="02BB2A5C"/>
        </w:tc>
        <w:tc>
          <w:tcPr>
            <w:tcW w:w="2277" w:type="dxa"/>
          </w:tcPr>
          <w:p w14:paraId="51884FB6"/>
        </w:tc>
      </w:tr>
      <w:tr w14:paraId="335E3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61F0F41C"/>
        </w:tc>
        <w:tc>
          <w:tcPr>
            <w:tcW w:w="1909" w:type="dxa"/>
          </w:tcPr>
          <w:p w14:paraId="5144709B">
            <w:r>
              <w:t>Ырдоо: «Бар күчүмдү арнасам дейм Мекенге» М. Бегалиев</w:t>
            </w:r>
          </w:p>
        </w:tc>
        <w:tc>
          <w:tcPr>
            <w:tcW w:w="2686" w:type="dxa"/>
          </w:tcPr>
          <w:p w14:paraId="5891BC4A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37AF4374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0820D3E5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38880FAA"/>
        </w:tc>
        <w:tc>
          <w:tcPr>
            <w:tcW w:w="1214" w:type="dxa"/>
          </w:tcPr>
          <w:p w14:paraId="55048174"/>
        </w:tc>
        <w:tc>
          <w:tcPr>
            <w:tcW w:w="1227" w:type="dxa"/>
          </w:tcPr>
          <w:p w14:paraId="30736172"/>
        </w:tc>
        <w:tc>
          <w:tcPr>
            <w:tcW w:w="2277" w:type="dxa"/>
          </w:tcPr>
          <w:p w14:paraId="28F84E87"/>
        </w:tc>
      </w:tr>
      <w:tr w14:paraId="09A03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54270443"/>
        </w:tc>
        <w:tc>
          <w:tcPr>
            <w:tcW w:w="1909" w:type="dxa"/>
          </w:tcPr>
          <w:p w14:paraId="76A7A042">
            <w:r>
              <w:t>Ритмика: Сапта түз марш тебүү</w:t>
            </w:r>
          </w:p>
        </w:tc>
        <w:tc>
          <w:tcPr>
            <w:tcW w:w="2686" w:type="dxa"/>
          </w:tcPr>
          <w:p w14:paraId="06155E5E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56612996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66F06601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347EE4FD"/>
        </w:tc>
        <w:tc>
          <w:tcPr>
            <w:tcW w:w="1214" w:type="dxa"/>
          </w:tcPr>
          <w:p w14:paraId="54EAA68D"/>
        </w:tc>
        <w:tc>
          <w:tcPr>
            <w:tcW w:w="1227" w:type="dxa"/>
          </w:tcPr>
          <w:p w14:paraId="316BE2AC"/>
        </w:tc>
        <w:tc>
          <w:tcPr>
            <w:tcW w:w="2277" w:type="dxa"/>
          </w:tcPr>
          <w:p w14:paraId="3A946061"/>
        </w:tc>
      </w:tr>
      <w:tr w14:paraId="5FC9C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65A7B60F">
            <w:r>
              <w:t>21</w:t>
            </w:r>
          </w:p>
        </w:tc>
        <w:tc>
          <w:tcPr>
            <w:tcW w:w="1909" w:type="dxa"/>
          </w:tcPr>
          <w:p w14:paraId="44F1845F">
            <w:r>
              <w:t>Муз. уктуруу: «Ак калпак күүсү»</w:t>
            </w:r>
          </w:p>
        </w:tc>
        <w:tc>
          <w:tcPr>
            <w:tcW w:w="2686" w:type="dxa"/>
          </w:tcPr>
          <w:p w14:paraId="33180ACF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75FDD4CD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31395FB1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3FB11FF6"/>
        </w:tc>
        <w:tc>
          <w:tcPr>
            <w:tcW w:w="1214" w:type="dxa"/>
          </w:tcPr>
          <w:p w14:paraId="379EBEFB"/>
        </w:tc>
        <w:tc>
          <w:tcPr>
            <w:tcW w:w="1227" w:type="dxa"/>
          </w:tcPr>
          <w:p w14:paraId="1724AD41"/>
        </w:tc>
        <w:tc>
          <w:tcPr>
            <w:tcW w:w="2277" w:type="dxa"/>
          </w:tcPr>
          <w:p w14:paraId="10A24D71"/>
        </w:tc>
      </w:tr>
      <w:tr w14:paraId="4238D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35710936"/>
        </w:tc>
        <w:tc>
          <w:tcPr>
            <w:tcW w:w="1909" w:type="dxa"/>
          </w:tcPr>
          <w:p w14:paraId="6283C848">
            <w:r>
              <w:t>Ырдоо: «Ак калпак» К. Эралиева</w:t>
            </w:r>
          </w:p>
        </w:tc>
        <w:tc>
          <w:tcPr>
            <w:tcW w:w="2686" w:type="dxa"/>
          </w:tcPr>
          <w:p w14:paraId="56CCE5A4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2D53AD45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0D39CE51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3301B5E9"/>
        </w:tc>
        <w:tc>
          <w:tcPr>
            <w:tcW w:w="1214" w:type="dxa"/>
          </w:tcPr>
          <w:p w14:paraId="0EBC4878"/>
        </w:tc>
        <w:tc>
          <w:tcPr>
            <w:tcW w:w="1227" w:type="dxa"/>
          </w:tcPr>
          <w:p w14:paraId="448660D5"/>
        </w:tc>
        <w:tc>
          <w:tcPr>
            <w:tcW w:w="2277" w:type="dxa"/>
          </w:tcPr>
          <w:p w14:paraId="1EDF7508"/>
        </w:tc>
      </w:tr>
      <w:tr w14:paraId="02906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270066B4"/>
        </w:tc>
        <w:tc>
          <w:tcPr>
            <w:tcW w:w="1909" w:type="dxa"/>
          </w:tcPr>
          <w:p w14:paraId="0872464B">
            <w:r>
              <w:t>Ритмика: «Кыргыз бийи» — ийин кагуу кыймылдары</w:t>
            </w:r>
          </w:p>
        </w:tc>
        <w:tc>
          <w:tcPr>
            <w:tcW w:w="2686" w:type="dxa"/>
          </w:tcPr>
          <w:p w14:paraId="2BAC9ACB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52029C8E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4F5C8281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4C724C76"/>
        </w:tc>
        <w:tc>
          <w:tcPr>
            <w:tcW w:w="1214" w:type="dxa"/>
          </w:tcPr>
          <w:p w14:paraId="47756177"/>
        </w:tc>
        <w:tc>
          <w:tcPr>
            <w:tcW w:w="1227" w:type="dxa"/>
          </w:tcPr>
          <w:p w14:paraId="652D6575"/>
        </w:tc>
        <w:tc>
          <w:tcPr>
            <w:tcW w:w="2277" w:type="dxa"/>
          </w:tcPr>
          <w:p w14:paraId="74E5063E"/>
        </w:tc>
      </w:tr>
      <w:tr w14:paraId="69392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5A8DDB93">
            <w:r>
              <w:t>22</w:t>
            </w:r>
          </w:p>
        </w:tc>
        <w:tc>
          <w:tcPr>
            <w:tcW w:w="1909" w:type="dxa"/>
          </w:tcPr>
          <w:p w14:paraId="6E7592E3">
            <w:r>
              <w:t>Муз. уктуруу: «Светит месяц» — орус элдик күүсү</w:t>
            </w:r>
          </w:p>
        </w:tc>
        <w:tc>
          <w:tcPr>
            <w:tcW w:w="2686" w:type="dxa"/>
          </w:tcPr>
          <w:p w14:paraId="79DF0FF7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1450E7F2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47C2CACA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2E22081E"/>
        </w:tc>
        <w:tc>
          <w:tcPr>
            <w:tcW w:w="1214" w:type="dxa"/>
          </w:tcPr>
          <w:p w14:paraId="3C69F039"/>
        </w:tc>
        <w:tc>
          <w:tcPr>
            <w:tcW w:w="1227" w:type="dxa"/>
          </w:tcPr>
          <w:p w14:paraId="63B9EFBB"/>
        </w:tc>
        <w:tc>
          <w:tcPr>
            <w:tcW w:w="2277" w:type="dxa"/>
          </w:tcPr>
          <w:p w14:paraId="743DBA99"/>
        </w:tc>
      </w:tr>
      <w:tr w14:paraId="2E50F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55E385CE"/>
        </w:tc>
        <w:tc>
          <w:tcPr>
            <w:tcW w:w="1909" w:type="dxa"/>
          </w:tcPr>
          <w:p w14:paraId="4D26F727">
            <w:r>
              <w:t>Ырдоо: «Нооруз майрамы» Г. Эсенкулова</w:t>
            </w:r>
          </w:p>
        </w:tc>
        <w:tc>
          <w:tcPr>
            <w:tcW w:w="2686" w:type="dxa"/>
          </w:tcPr>
          <w:p w14:paraId="04D48D8F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135BB948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7D135575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0EB02359"/>
        </w:tc>
        <w:tc>
          <w:tcPr>
            <w:tcW w:w="1214" w:type="dxa"/>
          </w:tcPr>
          <w:p w14:paraId="171F3C48"/>
        </w:tc>
        <w:tc>
          <w:tcPr>
            <w:tcW w:w="1227" w:type="dxa"/>
          </w:tcPr>
          <w:p w14:paraId="3212575D"/>
        </w:tc>
        <w:tc>
          <w:tcPr>
            <w:tcW w:w="2277" w:type="dxa"/>
          </w:tcPr>
          <w:p w14:paraId="0D3D927F"/>
        </w:tc>
      </w:tr>
      <w:tr w14:paraId="73D1A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2BCB7909"/>
        </w:tc>
        <w:tc>
          <w:tcPr>
            <w:tcW w:w="1909" w:type="dxa"/>
          </w:tcPr>
          <w:p w14:paraId="1A3EDEFB">
            <w:r>
              <w:t>Ритмика: «Кара жорго» жана тегерек бийлер</w:t>
            </w:r>
          </w:p>
        </w:tc>
        <w:tc>
          <w:tcPr>
            <w:tcW w:w="2686" w:type="dxa"/>
          </w:tcPr>
          <w:p w14:paraId="3A311CF8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293E01AB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605FE357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38FDF31B"/>
        </w:tc>
        <w:tc>
          <w:tcPr>
            <w:tcW w:w="1214" w:type="dxa"/>
          </w:tcPr>
          <w:p w14:paraId="3B3E6F38"/>
        </w:tc>
        <w:tc>
          <w:tcPr>
            <w:tcW w:w="1227" w:type="dxa"/>
          </w:tcPr>
          <w:p w14:paraId="5B3CD108"/>
        </w:tc>
        <w:tc>
          <w:tcPr>
            <w:tcW w:w="2277" w:type="dxa"/>
          </w:tcPr>
          <w:p w14:paraId="1130E6FF"/>
        </w:tc>
      </w:tr>
      <w:tr w14:paraId="4E5EA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51E37A64">
            <w:r>
              <w:t>23</w:t>
            </w:r>
          </w:p>
        </w:tc>
        <w:tc>
          <w:tcPr>
            <w:tcW w:w="1909" w:type="dxa"/>
          </w:tcPr>
          <w:p w14:paraId="5A3F8417">
            <w:r>
              <w:t>Муз. уктуруу: «Жаз жамалы»</w:t>
            </w:r>
          </w:p>
        </w:tc>
        <w:tc>
          <w:tcPr>
            <w:tcW w:w="2686" w:type="dxa"/>
          </w:tcPr>
          <w:p w14:paraId="0E03E878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5FF57F89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629B14AF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48E0E7C2"/>
        </w:tc>
        <w:tc>
          <w:tcPr>
            <w:tcW w:w="1214" w:type="dxa"/>
          </w:tcPr>
          <w:p w14:paraId="3FD2FF94"/>
        </w:tc>
        <w:tc>
          <w:tcPr>
            <w:tcW w:w="1227" w:type="dxa"/>
          </w:tcPr>
          <w:p w14:paraId="5AAEDC7F"/>
        </w:tc>
        <w:tc>
          <w:tcPr>
            <w:tcW w:w="2277" w:type="dxa"/>
          </w:tcPr>
          <w:p w14:paraId="4E6CA2F7"/>
        </w:tc>
      </w:tr>
      <w:tr w14:paraId="08D30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11BEA03C"/>
        </w:tc>
        <w:tc>
          <w:tcPr>
            <w:tcW w:w="1909" w:type="dxa"/>
          </w:tcPr>
          <w:p w14:paraId="17CCE85B">
            <w:r>
              <w:t>Ырдоо: «Балалык чак» К. Эралиева</w:t>
            </w:r>
          </w:p>
        </w:tc>
        <w:tc>
          <w:tcPr>
            <w:tcW w:w="2686" w:type="dxa"/>
          </w:tcPr>
          <w:p w14:paraId="61A96171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65ACAFBC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5605F80D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4A9B2DD5"/>
        </w:tc>
        <w:tc>
          <w:tcPr>
            <w:tcW w:w="1214" w:type="dxa"/>
          </w:tcPr>
          <w:p w14:paraId="7BB658B2"/>
        </w:tc>
        <w:tc>
          <w:tcPr>
            <w:tcW w:w="1227" w:type="dxa"/>
          </w:tcPr>
          <w:p w14:paraId="4B003049"/>
        </w:tc>
        <w:tc>
          <w:tcPr>
            <w:tcW w:w="2277" w:type="dxa"/>
          </w:tcPr>
          <w:p w14:paraId="487D26E8"/>
        </w:tc>
      </w:tr>
      <w:tr w14:paraId="52545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5B3334D8"/>
        </w:tc>
        <w:tc>
          <w:tcPr>
            <w:tcW w:w="1909" w:type="dxa"/>
          </w:tcPr>
          <w:p w14:paraId="396E6E89">
            <w:r>
              <w:t>Ритмика: Созулуу көнүгүүлөрү</w:t>
            </w:r>
          </w:p>
        </w:tc>
        <w:tc>
          <w:tcPr>
            <w:tcW w:w="2686" w:type="dxa"/>
          </w:tcPr>
          <w:p w14:paraId="5019DB06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5692CDBF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696A3035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2587053D"/>
        </w:tc>
        <w:tc>
          <w:tcPr>
            <w:tcW w:w="1214" w:type="dxa"/>
          </w:tcPr>
          <w:p w14:paraId="072A4DB5"/>
        </w:tc>
        <w:tc>
          <w:tcPr>
            <w:tcW w:w="1227" w:type="dxa"/>
          </w:tcPr>
          <w:p w14:paraId="3F0FFD2D"/>
        </w:tc>
        <w:tc>
          <w:tcPr>
            <w:tcW w:w="2277" w:type="dxa"/>
          </w:tcPr>
          <w:p w14:paraId="645FA610"/>
        </w:tc>
      </w:tr>
      <w:tr w14:paraId="5A278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36C5EB15">
            <w:r>
              <w:t>24</w:t>
            </w:r>
          </w:p>
        </w:tc>
        <w:tc>
          <w:tcPr>
            <w:tcW w:w="1909" w:type="dxa"/>
          </w:tcPr>
          <w:p w14:paraId="01C90F23">
            <w:r>
              <w:t>Муз. уктуруу: «Утро» Э. Григ / Глинка</w:t>
            </w:r>
          </w:p>
        </w:tc>
        <w:tc>
          <w:tcPr>
            <w:tcW w:w="2686" w:type="dxa"/>
          </w:tcPr>
          <w:p w14:paraId="06CDAA7C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67DF3961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339960A1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1E424610"/>
        </w:tc>
        <w:tc>
          <w:tcPr>
            <w:tcW w:w="1214" w:type="dxa"/>
          </w:tcPr>
          <w:p w14:paraId="29DD81CF"/>
        </w:tc>
        <w:tc>
          <w:tcPr>
            <w:tcW w:w="1227" w:type="dxa"/>
          </w:tcPr>
          <w:p w14:paraId="50380D8B"/>
        </w:tc>
        <w:tc>
          <w:tcPr>
            <w:tcW w:w="2277" w:type="dxa"/>
          </w:tcPr>
          <w:p w14:paraId="6E387DF9"/>
        </w:tc>
      </w:tr>
      <w:tr w14:paraId="006F8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1CB9EF98"/>
        </w:tc>
        <w:tc>
          <w:tcPr>
            <w:tcW w:w="1909" w:type="dxa"/>
          </w:tcPr>
          <w:p w14:paraId="1835EF62">
            <w:r>
              <w:t>Ырдоо: «Күн чыкты» А. Бодошов</w:t>
            </w:r>
          </w:p>
        </w:tc>
        <w:tc>
          <w:tcPr>
            <w:tcW w:w="2686" w:type="dxa"/>
          </w:tcPr>
          <w:p w14:paraId="1E2B290D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71E5A9CD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57377CC0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4E69801C"/>
        </w:tc>
        <w:tc>
          <w:tcPr>
            <w:tcW w:w="1214" w:type="dxa"/>
          </w:tcPr>
          <w:p w14:paraId="5439BAFB"/>
        </w:tc>
        <w:tc>
          <w:tcPr>
            <w:tcW w:w="1227" w:type="dxa"/>
          </w:tcPr>
          <w:p w14:paraId="08C328A1"/>
        </w:tc>
        <w:tc>
          <w:tcPr>
            <w:tcW w:w="2277" w:type="dxa"/>
          </w:tcPr>
          <w:p w14:paraId="4EAF85DC"/>
        </w:tc>
      </w:tr>
      <w:tr w14:paraId="1EAF8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14E1E11A"/>
        </w:tc>
        <w:tc>
          <w:tcPr>
            <w:tcW w:w="1909" w:type="dxa"/>
          </w:tcPr>
          <w:p w14:paraId="21FB0194">
            <w:r>
              <w:t>Ритмика: Бий элементтерин жасоо</w:t>
            </w:r>
          </w:p>
        </w:tc>
        <w:tc>
          <w:tcPr>
            <w:tcW w:w="2686" w:type="dxa"/>
          </w:tcPr>
          <w:p w14:paraId="7658CEF7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7AC2210B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65CFD0B7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27CE84EC"/>
        </w:tc>
        <w:tc>
          <w:tcPr>
            <w:tcW w:w="1214" w:type="dxa"/>
          </w:tcPr>
          <w:p w14:paraId="7D6D5F8E"/>
        </w:tc>
        <w:tc>
          <w:tcPr>
            <w:tcW w:w="1227" w:type="dxa"/>
          </w:tcPr>
          <w:p w14:paraId="1EBF4E8D"/>
        </w:tc>
        <w:tc>
          <w:tcPr>
            <w:tcW w:w="2277" w:type="dxa"/>
          </w:tcPr>
          <w:p w14:paraId="73CE599A"/>
        </w:tc>
      </w:tr>
      <w:tr w14:paraId="0975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21542FEF">
            <w:r>
              <w:t>25</w:t>
            </w:r>
          </w:p>
        </w:tc>
        <w:tc>
          <w:tcPr>
            <w:tcW w:w="1909" w:type="dxa"/>
          </w:tcPr>
          <w:p w14:paraId="27D597B1">
            <w:r>
              <w:t>Муз. уктуруу: жеңил, термелме музыка</w:t>
            </w:r>
          </w:p>
        </w:tc>
        <w:tc>
          <w:tcPr>
            <w:tcW w:w="2686" w:type="dxa"/>
          </w:tcPr>
          <w:p w14:paraId="01CE0ACB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6F84D902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4500B7DD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2CA9D867"/>
        </w:tc>
        <w:tc>
          <w:tcPr>
            <w:tcW w:w="1214" w:type="dxa"/>
          </w:tcPr>
          <w:p w14:paraId="2CF97B6E"/>
        </w:tc>
        <w:tc>
          <w:tcPr>
            <w:tcW w:w="1227" w:type="dxa"/>
          </w:tcPr>
          <w:p w14:paraId="15DDB22F"/>
        </w:tc>
        <w:tc>
          <w:tcPr>
            <w:tcW w:w="2277" w:type="dxa"/>
          </w:tcPr>
          <w:p w14:paraId="3092FD03"/>
        </w:tc>
      </w:tr>
      <w:tr w14:paraId="24867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5293B682"/>
        </w:tc>
        <w:tc>
          <w:tcPr>
            <w:tcW w:w="1909" w:type="dxa"/>
          </w:tcPr>
          <w:p w14:paraId="11BC46E4">
            <w:r>
              <w:t>Ырдоо: «Селкинчек» — «Ак Шоола» балдар хору</w:t>
            </w:r>
          </w:p>
        </w:tc>
        <w:tc>
          <w:tcPr>
            <w:tcW w:w="2686" w:type="dxa"/>
          </w:tcPr>
          <w:p w14:paraId="1E0A6619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08E01C2D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04394D47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5CF1DB58"/>
        </w:tc>
        <w:tc>
          <w:tcPr>
            <w:tcW w:w="1214" w:type="dxa"/>
          </w:tcPr>
          <w:p w14:paraId="76F02849"/>
        </w:tc>
        <w:tc>
          <w:tcPr>
            <w:tcW w:w="1227" w:type="dxa"/>
          </w:tcPr>
          <w:p w14:paraId="74B126FF"/>
        </w:tc>
        <w:tc>
          <w:tcPr>
            <w:tcW w:w="2277" w:type="dxa"/>
          </w:tcPr>
          <w:p w14:paraId="3975D4A1"/>
        </w:tc>
      </w:tr>
      <w:tr w14:paraId="170A5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1B6722B3"/>
        </w:tc>
        <w:tc>
          <w:tcPr>
            <w:tcW w:w="1909" w:type="dxa"/>
          </w:tcPr>
          <w:p w14:paraId="46D062B6">
            <w:r>
              <w:t>Ритмика: «Мы весёлые матрёшки» — Ю. Слонов, кол чабуу, бут таптоо жана бурулуу кыймылдары</w:t>
            </w:r>
          </w:p>
        </w:tc>
        <w:tc>
          <w:tcPr>
            <w:tcW w:w="2686" w:type="dxa"/>
          </w:tcPr>
          <w:p w14:paraId="441748A2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120790FF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451D0E64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09CCD62A"/>
        </w:tc>
        <w:tc>
          <w:tcPr>
            <w:tcW w:w="1214" w:type="dxa"/>
          </w:tcPr>
          <w:p w14:paraId="6A8214C5"/>
        </w:tc>
        <w:tc>
          <w:tcPr>
            <w:tcW w:w="1227" w:type="dxa"/>
          </w:tcPr>
          <w:p w14:paraId="0A2C68A6"/>
        </w:tc>
        <w:tc>
          <w:tcPr>
            <w:tcW w:w="2277" w:type="dxa"/>
          </w:tcPr>
          <w:p w14:paraId="64CF0F67"/>
        </w:tc>
      </w:tr>
      <w:tr w14:paraId="42EF1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563581F5">
            <w:r>
              <w:t>26</w:t>
            </w:r>
          </w:p>
        </w:tc>
        <w:tc>
          <w:tcPr>
            <w:tcW w:w="1909" w:type="dxa"/>
          </w:tcPr>
          <w:p w14:paraId="32AC3CE4">
            <w:r>
              <w:t>Муз. уктуруу: назик, жай музыка</w:t>
            </w:r>
          </w:p>
        </w:tc>
        <w:tc>
          <w:tcPr>
            <w:tcW w:w="2686" w:type="dxa"/>
          </w:tcPr>
          <w:p w14:paraId="12083C97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31056788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367B42F3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0AE68336"/>
        </w:tc>
        <w:tc>
          <w:tcPr>
            <w:tcW w:w="1214" w:type="dxa"/>
          </w:tcPr>
          <w:p w14:paraId="5562C398"/>
        </w:tc>
        <w:tc>
          <w:tcPr>
            <w:tcW w:w="1227" w:type="dxa"/>
          </w:tcPr>
          <w:p w14:paraId="5391D794"/>
        </w:tc>
        <w:tc>
          <w:tcPr>
            <w:tcW w:w="2277" w:type="dxa"/>
          </w:tcPr>
          <w:p w14:paraId="3B78A078"/>
        </w:tc>
      </w:tr>
      <w:tr w14:paraId="4C609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6CB0BEAC"/>
        </w:tc>
        <w:tc>
          <w:tcPr>
            <w:tcW w:w="1909" w:type="dxa"/>
          </w:tcPr>
          <w:p w14:paraId="0555FEA3">
            <w:r>
              <w:t>Ырдоо: «Жан апам» — сөзү Н. Жаркынбаев, обону И. Жунусов, «Ак Шоола» балдар хору</w:t>
            </w:r>
          </w:p>
        </w:tc>
        <w:tc>
          <w:tcPr>
            <w:tcW w:w="2686" w:type="dxa"/>
          </w:tcPr>
          <w:p w14:paraId="100AB98B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0E041309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46C84112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2AF65987"/>
        </w:tc>
        <w:tc>
          <w:tcPr>
            <w:tcW w:w="1214" w:type="dxa"/>
          </w:tcPr>
          <w:p w14:paraId="459991C2"/>
        </w:tc>
        <w:tc>
          <w:tcPr>
            <w:tcW w:w="1227" w:type="dxa"/>
          </w:tcPr>
          <w:p w14:paraId="10785D5A"/>
        </w:tc>
        <w:tc>
          <w:tcPr>
            <w:tcW w:w="2277" w:type="dxa"/>
          </w:tcPr>
          <w:p w14:paraId="655244E9"/>
        </w:tc>
      </w:tr>
      <w:tr w14:paraId="1CCFC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6910B8D3"/>
        </w:tc>
        <w:tc>
          <w:tcPr>
            <w:tcW w:w="1909" w:type="dxa"/>
          </w:tcPr>
          <w:p w14:paraId="72A7BE9B">
            <w:r>
              <w:t>Ритмика: назик термелүү, колду көкүрөккө коюу жана жуп менен кыймылдоо</w:t>
            </w:r>
          </w:p>
        </w:tc>
        <w:tc>
          <w:tcPr>
            <w:tcW w:w="2686" w:type="dxa"/>
          </w:tcPr>
          <w:p w14:paraId="5B738596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168A4570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414FBCE7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08108074"/>
        </w:tc>
        <w:tc>
          <w:tcPr>
            <w:tcW w:w="1214" w:type="dxa"/>
          </w:tcPr>
          <w:p w14:paraId="3F8BA5D9"/>
        </w:tc>
        <w:tc>
          <w:tcPr>
            <w:tcW w:w="1227" w:type="dxa"/>
          </w:tcPr>
          <w:p w14:paraId="0EF8EA84"/>
        </w:tc>
        <w:tc>
          <w:tcPr>
            <w:tcW w:w="2277" w:type="dxa"/>
          </w:tcPr>
          <w:p w14:paraId="3D993D62"/>
        </w:tc>
      </w:tr>
      <w:tr w14:paraId="62E69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0E26F759">
            <w:r>
              <w:t>27</w:t>
            </w:r>
          </w:p>
        </w:tc>
        <w:tc>
          <w:tcPr>
            <w:tcW w:w="1909" w:type="dxa"/>
          </w:tcPr>
          <w:p w14:paraId="2BE46661">
            <w:r>
              <w:t>Муз. уктуруу: шайыр балдар музыкасы</w:t>
            </w:r>
          </w:p>
        </w:tc>
        <w:tc>
          <w:tcPr>
            <w:tcW w:w="2686" w:type="dxa"/>
          </w:tcPr>
          <w:p w14:paraId="1439C5D1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2194C722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3244942F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1820F8BF"/>
        </w:tc>
        <w:tc>
          <w:tcPr>
            <w:tcW w:w="1214" w:type="dxa"/>
          </w:tcPr>
          <w:p w14:paraId="4B5343CF"/>
        </w:tc>
        <w:tc>
          <w:tcPr>
            <w:tcW w:w="1227" w:type="dxa"/>
          </w:tcPr>
          <w:p w14:paraId="4B104A4A"/>
        </w:tc>
        <w:tc>
          <w:tcPr>
            <w:tcW w:w="2277" w:type="dxa"/>
          </w:tcPr>
          <w:p w14:paraId="46607A31"/>
        </w:tc>
      </w:tr>
      <w:tr w14:paraId="5D1E9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68CB1E16"/>
        </w:tc>
        <w:tc>
          <w:tcPr>
            <w:tcW w:w="1909" w:type="dxa"/>
          </w:tcPr>
          <w:p w14:paraId="08F96A1D">
            <w:r>
              <w:t>Ырдоо: «Кыз бала» — «Ак Шоола» балдар хору</w:t>
            </w:r>
          </w:p>
        </w:tc>
        <w:tc>
          <w:tcPr>
            <w:tcW w:w="2686" w:type="dxa"/>
          </w:tcPr>
          <w:p w14:paraId="661000D9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43F1CED1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497E4381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77CC9CBD"/>
        </w:tc>
        <w:tc>
          <w:tcPr>
            <w:tcW w:w="1214" w:type="dxa"/>
          </w:tcPr>
          <w:p w14:paraId="301D24AD"/>
        </w:tc>
        <w:tc>
          <w:tcPr>
            <w:tcW w:w="1227" w:type="dxa"/>
          </w:tcPr>
          <w:p w14:paraId="6FDC9A5C"/>
        </w:tc>
        <w:tc>
          <w:tcPr>
            <w:tcW w:w="2277" w:type="dxa"/>
          </w:tcPr>
          <w:p w14:paraId="679AB887"/>
        </w:tc>
      </w:tr>
      <w:tr w14:paraId="6BBC5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6818D9ED"/>
        </w:tc>
        <w:tc>
          <w:tcPr>
            <w:tcW w:w="1909" w:type="dxa"/>
          </w:tcPr>
          <w:p w14:paraId="0F50F911">
            <w:r>
              <w:t>Ритмика: орус элдик «Матрешки» кыймылдары — кол чабуу, бут таптоо, жай айлануу</w:t>
            </w:r>
          </w:p>
        </w:tc>
        <w:tc>
          <w:tcPr>
            <w:tcW w:w="2686" w:type="dxa"/>
          </w:tcPr>
          <w:p w14:paraId="4DC01B6B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1CB1E06E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5A780D15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754E2925"/>
        </w:tc>
        <w:tc>
          <w:tcPr>
            <w:tcW w:w="1214" w:type="dxa"/>
          </w:tcPr>
          <w:p w14:paraId="6F2274E1"/>
        </w:tc>
        <w:tc>
          <w:tcPr>
            <w:tcW w:w="1227" w:type="dxa"/>
          </w:tcPr>
          <w:p w14:paraId="0A2F2EEA"/>
        </w:tc>
        <w:tc>
          <w:tcPr>
            <w:tcW w:w="2277" w:type="dxa"/>
          </w:tcPr>
          <w:p w14:paraId="103BC4A0"/>
        </w:tc>
      </w:tr>
      <w:tr w14:paraId="49144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54EBD3F1">
            <w:r>
              <w:t>28</w:t>
            </w:r>
          </w:p>
        </w:tc>
        <w:tc>
          <w:tcPr>
            <w:tcW w:w="1909" w:type="dxa"/>
          </w:tcPr>
          <w:p w14:paraId="5D293224">
            <w:r>
              <w:t>Муз. уктуруу: жайдары, жылуу музыка</w:t>
            </w:r>
          </w:p>
        </w:tc>
        <w:tc>
          <w:tcPr>
            <w:tcW w:w="2686" w:type="dxa"/>
          </w:tcPr>
          <w:p w14:paraId="30636A9C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726D4BAE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50AA9D60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2CDCDC62"/>
        </w:tc>
        <w:tc>
          <w:tcPr>
            <w:tcW w:w="1214" w:type="dxa"/>
          </w:tcPr>
          <w:p w14:paraId="228F9FE3"/>
        </w:tc>
        <w:tc>
          <w:tcPr>
            <w:tcW w:w="1227" w:type="dxa"/>
          </w:tcPr>
          <w:p w14:paraId="1247D3B1"/>
        </w:tc>
        <w:tc>
          <w:tcPr>
            <w:tcW w:w="2277" w:type="dxa"/>
          </w:tcPr>
          <w:p w14:paraId="3F40F27D"/>
        </w:tc>
      </w:tr>
      <w:tr w14:paraId="2C352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0897FE38"/>
        </w:tc>
        <w:tc>
          <w:tcPr>
            <w:tcW w:w="1909" w:type="dxa"/>
          </w:tcPr>
          <w:p w14:paraId="4E5D8EBC">
            <w:r>
              <w:t>Ырдоо: «Мээрим» — «Ак Шоола» балдар хору</w:t>
            </w:r>
          </w:p>
        </w:tc>
        <w:tc>
          <w:tcPr>
            <w:tcW w:w="2686" w:type="dxa"/>
          </w:tcPr>
          <w:p w14:paraId="7843D809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651692DB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52639AA3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719D4224"/>
        </w:tc>
        <w:tc>
          <w:tcPr>
            <w:tcW w:w="1214" w:type="dxa"/>
          </w:tcPr>
          <w:p w14:paraId="37726C57"/>
        </w:tc>
        <w:tc>
          <w:tcPr>
            <w:tcW w:w="1227" w:type="dxa"/>
          </w:tcPr>
          <w:p w14:paraId="47768024"/>
        </w:tc>
        <w:tc>
          <w:tcPr>
            <w:tcW w:w="2277" w:type="dxa"/>
          </w:tcPr>
          <w:p w14:paraId="7E588FF6"/>
        </w:tc>
      </w:tr>
      <w:tr w14:paraId="71851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1AD27A0D"/>
        </w:tc>
        <w:tc>
          <w:tcPr>
            <w:tcW w:w="1909" w:type="dxa"/>
          </w:tcPr>
          <w:p w14:paraId="520D6799">
            <w:r>
              <w:t>Ритмика: гүлдү ачкандай кыймылдар, оңго-солго термелүү, жуптук кыймыл</w:t>
            </w:r>
          </w:p>
        </w:tc>
        <w:tc>
          <w:tcPr>
            <w:tcW w:w="2686" w:type="dxa"/>
          </w:tcPr>
          <w:p w14:paraId="6F66A7B3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1EB6ACA2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64154D5F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5D043220"/>
        </w:tc>
        <w:tc>
          <w:tcPr>
            <w:tcW w:w="1214" w:type="dxa"/>
          </w:tcPr>
          <w:p w14:paraId="0DBE07E3"/>
        </w:tc>
        <w:tc>
          <w:tcPr>
            <w:tcW w:w="1227" w:type="dxa"/>
          </w:tcPr>
          <w:p w14:paraId="02C912A1"/>
        </w:tc>
        <w:tc>
          <w:tcPr>
            <w:tcW w:w="2277" w:type="dxa"/>
          </w:tcPr>
          <w:p w14:paraId="43AED23F"/>
        </w:tc>
      </w:tr>
      <w:tr w14:paraId="2D025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402E6070">
            <w:r>
              <w:t>29</w:t>
            </w:r>
          </w:p>
        </w:tc>
        <w:tc>
          <w:tcPr>
            <w:tcW w:w="1909" w:type="dxa"/>
          </w:tcPr>
          <w:p w14:paraId="2D722D6E">
            <w:r>
              <w:t>Муз. уктуруу: кыргыз элдик күүсү</w:t>
            </w:r>
          </w:p>
        </w:tc>
        <w:tc>
          <w:tcPr>
            <w:tcW w:w="2686" w:type="dxa"/>
          </w:tcPr>
          <w:p w14:paraId="4DE2B2DE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60051BF4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43637CB4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4778DF37"/>
        </w:tc>
        <w:tc>
          <w:tcPr>
            <w:tcW w:w="1214" w:type="dxa"/>
          </w:tcPr>
          <w:p w14:paraId="11FCC6C9"/>
        </w:tc>
        <w:tc>
          <w:tcPr>
            <w:tcW w:w="1227" w:type="dxa"/>
          </w:tcPr>
          <w:p w14:paraId="2E7C54D5"/>
        </w:tc>
        <w:tc>
          <w:tcPr>
            <w:tcW w:w="2277" w:type="dxa"/>
          </w:tcPr>
          <w:p w14:paraId="5BC232E3"/>
        </w:tc>
      </w:tr>
      <w:tr w14:paraId="524AF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62A78317"/>
        </w:tc>
        <w:tc>
          <w:tcPr>
            <w:tcW w:w="1909" w:type="dxa"/>
          </w:tcPr>
          <w:p w14:paraId="50AF18EF">
            <w:r>
              <w:t>Ырдоо: «Беш ыргай» — «Ак Шоола» балдар хору</w:t>
            </w:r>
          </w:p>
        </w:tc>
        <w:tc>
          <w:tcPr>
            <w:tcW w:w="2686" w:type="dxa"/>
          </w:tcPr>
          <w:p w14:paraId="0C0943B9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2E84E411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27962035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0603B34B"/>
        </w:tc>
        <w:tc>
          <w:tcPr>
            <w:tcW w:w="1214" w:type="dxa"/>
          </w:tcPr>
          <w:p w14:paraId="7CDD6D54"/>
        </w:tc>
        <w:tc>
          <w:tcPr>
            <w:tcW w:w="1227" w:type="dxa"/>
          </w:tcPr>
          <w:p w14:paraId="758574B7"/>
        </w:tc>
        <w:tc>
          <w:tcPr>
            <w:tcW w:w="2277" w:type="dxa"/>
          </w:tcPr>
          <w:p w14:paraId="5BE57646"/>
        </w:tc>
      </w:tr>
      <w:tr w14:paraId="2B98E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6CC08DC2"/>
        </w:tc>
        <w:tc>
          <w:tcPr>
            <w:tcW w:w="1909" w:type="dxa"/>
          </w:tcPr>
          <w:p w14:paraId="50B3CA6C">
            <w:r>
              <w:t>Ритмика: тегерек бий, кол чабуу жана ритмди бут менен белгилөө</w:t>
            </w:r>
          </w:p>
        </w:tc>
        <w:tc>
          <w:tcPr>
            <w:tcW w:w="2686" w:type="dxa"/>
          </w:tcPr>
          <w:p w14:paraId="03076A84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0D806DCF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0A50B881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13E748C6"/>
        </w:tc>
        <w:tc>
          <w:tcPr>
            <w:tcW w:w="1214" w:type="dxa"/>
          </w:tcPr>
          <w:p w14:paraId="599D54D3"/>
        </w:tc>
        <w:tc>
          <w:tcPr>
            <w:tcW w:w="1227" w:type="dxa"/>
          </w:tcPr>
          <w:p w14:paraId="5FB616A4"/>
        </w:tc>
        <w:tc>
          <w:tcPr>
            <w:tcW w:w="2277" w:type="dxa"/>
          </w:tcPr>
          <w:p w14:paraId="722EE661"/>
        </w:tc>
      </w:tr>
      <w:tr w14:paraId="2EBD2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restart"/>
          </w:tcPr>
          <w:p w14:paraId="6E21A650">
            <w:r>
              <w:t>30</w:t>
            </w:r>
          </w:p>
        </w:tc>
        <w:tc>
          <w:tcPr>
            <w:tcW w:w="1909" w:type="dxa"/>
          </w:tcPr>
          <w:p w14:paraId="0AA1540E">
            <w:r>
              <w:t>Муз. уктуруу: таңкы, жайдары музыка</w:t>
            </w:r>
          </w:p>
        </w:tc>
        <w:tc>
          <w:tcPr>
            <w:tcW w:w="2686" w:type="dxa"/>
          </w:tcPr>
          <w:p w14:paraId="7A787533">
            <w:r>
              <w:t>Музыканы угуп, чыгарманын мүнөзүн, ыргагын жана негизги өзгөчөлүгүн ажыратат.</w:t>
            </w:r>
          </w:p>
        </w:tc>
        <w:tc>
          <w:tcPr>
            <w:tcW w:w="2743" w:type="dxa"/>
          </w:tcPr>
          <w:p w14:paraId="73C1E1D8">
            <w:r>
              <w:t>Музыканын темпин, маанайын жана мүнөзүн талдап, өз оюн билдирет.</w:t>
            </w:r>
          </w:p>
        </w:tc>
        <w:tc>
          <w:tcPr>
            <w:tcW w:w="3026" w:type="dxa"/>
          </w:tcPr>
          <w:p w14:paraId="2B7F1684">
            <w:r>
              <w:t>Уккан музыкага чыгармачылык мамиле жасап, өз таасирин эркин билдирет.</w:t>
            </w:r>
          </w:p>
        </w:tc>
        <w:tc>
          <w:tcPr>
            <w:tcW w:w="613" w:type="dxa"/>
          </w:tcPr>
          <w:p w14:paraId="57E1E715"/>
        </w:tc>
        <w:tc>
          <w:tcPr>
            <w:tcW w:w="1214" w:type="dxa"/>
          </w:tcPr>
          <w:p w14:paraId="03366240"/>
        </w:tc>
        <w:tc>
          <w:tcPr>
            <w:tcW w:w="1227" w:type="dxa"/>
          </w:tcPr>
          <w:p w14:paraId="51817865"/>
        </w:tc>
        <w:tc>
          <w:tcPr>
            <w:tcW w:w="2277" w:type="dxa"/>
          </w:tcPr>
          <w:p w14:paraId="71CF0C73"/>
        </w:tc>
      </w:tr>
      <w:tr w14:paraId="48199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1A1DE7BC"/>
        </w:tc>
        <w:tc>
          <w:tcPr>
            <w:tcW w:w="1909" w:type="dxa"/>
          </w:tcPr>
          <w:p w14:paraId="47E3AA26">
            <w:r>
              <w:t>Ырдоо: «Күн балдары» — музыкасы К. Эралиева, сөзү Ж. Мамытов, «Ак Шоола» балдар хору</w:t>
            </w:r>
          </w:p>
        </w:tc>
        <w:tc>
          <w:tcPr>
            <w:tcW w:w="2686" w:type="dxa"/>
          </w:tcPr>
          <w:p w14:paraId="1AC8DC08">
            <w:r>
              <w:t>Ырдын сөзүн жана обонун үлгү боюнча так кайталайт.</w:t>
            </w:r>
          </w:p>
        </w:tc>
        <w:tc>
          <w:tcPr>
            <w:tcW w:w="2743" w:type="dxa"/>
          </w:tcPr>
          <w:p w14:paraId="2AA19005">
            <w:r>
              <w:t>Ырды туура обон, ыргак жана дем алуу менен өз алдынча аткарат.</w:t>
            </w:r>
          </w:p>
        </w:tc>
        <w:tc>
          <w:tcPr>
            <w:tcW w:w="3026" w:type="dxa"/>
          </w:tcPr>
          <w:p w14:paraId="35EA81E4">
            <w:r>
              <w:t>Ырды көркөм, эмоционалдуу жана өз алдынча аткарууга аракет кылат.</w:t>
            </w:r>
          </w:p>
        </w:tc>
        <w:tc>
          <w:tcPr>
            <w:tcW w:w="613" w:type="dxa"/>
          </w:tcPr>
          <w:p w14:paraId="0F55C3A7"/>
        </w:tc>
        <w:tc>
          <w:tcPr>
            <w:tcW w:w="1214" w:type="dxa"/>
          </w:tcPr>
          <w:p w14:paraId="508F11C2"/>
        </w:tc>
        <w:tc>
          <w:tcPr>
            <w:tcW w:w="1227" w:type="dxa"/>
          </w:tcPr>
          <w:p w14:paraId="7606970D"/>
        </w:tc>
        <w:tc>
          <w:tcPr>
            <w:tcW w:w="2277" w:type="dxa"/>
          </w:tcPr>
          <w:p w14:paraId="48CC239F"/>
        </w:tc>
      </w:tr>
      <w:tr w14:paraId="222BB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vMerge w:val="continue"/>
          </w:tcPr>
          <w:p w14:paraId="3171C83D"/>
        </w:tc>
        <w:tc>
          <w:tcPr>
            <w:tcW w:w="1909" w:type="dxa"/>
          </w:tcPr>
          <w:p w14:paraId="2CCA66A6">
            <w:r>
              <w:t>Ритмика: «Танец снежинок» сыяктуу жеңил айлануу, колду жай көтөрүү жана түшүрүү</w:t>
            </w:r>
          </w:p>
        </w:tc>
        <w:tc>
          <w:tcPr>
            <w:tcW w:w="2686" w:type="dxa"/>
          </w:tcPr>
          <w:p w14:paraId="6F507CA9">
            <w:r>
              <w:t>Көрсөтүлгөн ритмикалык кыймылдарды туура кайталайт.</w:t>
            </w:r>
          </w:p>
        </w:tc>
        <w:tc>
          <w:tcPr>
            <w:tcW w:w="2743" w:type="dxa"/>
          </w:tcPr>
          <w:p w14:paraId="418D5062">
            <w:r>
              <w:t>Кыймылдарды музыканын ыргагына жана мүнөзүнө ылайык аткарат.</w:t>
            </w:r>
          </w:p>
        </w:tc>
        <w:tc>
          <w:tcPr>
            <w:tcW w:w="3026" w:type="dxa"/>
          </w:tcPr>
          <w:p w14:paraId="37F13045">
            <w:r>
              <w:t>Музыкага жараша өз кыймылдарын кошуп, чыгармачылык менен аткарат.</w:t>
            </w:r>
          </w:p>
        </w:tc>
        <w:tc>
          <w:tcPr>
            <w:tcW w:w="613" w:type="dxa"/>
          </w:tcPr>
          <w:p w14:paraId="629F8CA4"/>
        </w:tc>
        <w:tc>
          <w:tcPr>
            <w:tcW w:w="1214" w:type="dxa"/>
          </w:tcPr>
          <w:p w14:paraId="74C8204B"/>
        </w:tc>
        <w:tc>
          <w:tcPr>
            <w:tcW w:w="1227" w:type="dxa"/>
          </w:tcPr>
          <w:p w14:paraId="5E8511F6"/>
        </w:tc>
        <w:tc>
          <w:tcPr>
            <w:tcW w:w="2277" w:type="dxa"/>
          </w:tcPr>
          <w:p w14:paraId="45D03B56"/>
        </w:tc>
      </w:tr>
    </w:tbl>
    <w:p w14:paraId="7AAB2CBA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br w:type="page"/>
      </w:r>
    </w:p>
    <w:p w14:paraId="394D5B20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1-САБАК</w:t>
      </w:r>
    </w:p>
    <w:p w14:paraId="7ADB721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«Кыргызстан гимни»; Ырдоо: «Мамлекеттик Гимн»; Ритмика: Сапта марш тебип басуу</w:t>
      </w:r>
    </w:p>
    <w:p w14:paraId="3055C9F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«Кыргызстан гимни» чыгармасын угуп, анын мүнөзүн, ыргагын жана маанайын байкашат. Ырдоо: «Мамлекеттик Гимн» угуп, обонун жана сөздөрүн туура айтууга көнүгүшөт. Ритмика: Сапта марш тебип басуу музыкага ылайык аткарууга үйрөнүшөт.</w:t>
      </w:r>
    </w:p>
    <w:p w14:paraId="0F5888F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1E5EA53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6F13548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0210C90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«Кыргызстан гимни». Балдар чыгарманы кунт коюп угуп, анын мүнөзүн жана ыргагын байкашат. Ырдоо: Ырдоо: «Мамлекеттик Гимн». Ыр адегенде угузулуп, андан кийин обону жана сөздөрү бөлүктөргө бөлүнүп кайталанып, топ менен аткарылат. Музыкалык-ритмдик кыймыл: Ритмика: Сапта марш тебип басуу. Кыймылдар алгач жай көрсөтүлүп, балдар кайталап көрүшөт. Андан соң музыка менен бирге ыргакка ылайык аткарылат.</w:t>
      </w:r>
    </w:p>
    <w:p w14:paraId="44A79EF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«Кыргызстан гимни»»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35C58A95">
      <w:pPr>
        <w:rPr>
          <w:sz w:val="28"/>
          <w:szCs w:val="28"/>
        </w:rPr>
      </w:pPr>
    </w:p>
    <w:p w14:paraId="79027610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2-САБАК</w:t>
      </w:r>
    </w:p>
    <w:p w14:paraId="32634BD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«Детский альбом»; Ырдоо: «Тарбиячы эжекем» А. Бодошов; Ритмика: «Күзгү» ыргакты кайталоо оюну</w:t>
      </w:r>
    </w:p>
    <w:p w14:paraId="2AA377B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«Детский альбом» чыгармасын угуп, анын мүнөзүн, ыргагын жана маанайын байкашат. Ырдоо: «Тарбиячы эжекем» А. Бодошов угуп, обонун жана сөздөрүн туура айтууга көнүгүшөт. Ритмика: «Күзгү» ыргакты кайталоо оюну музыкага ылайык аткарууга үйрөнүшөт.</w:t>
      </w:r>
    </w:p>
    <w:p w14:paraId="0A24529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2206639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2D01F91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69286E1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«Детский альбом». Балдар чыгарманы кунт коюп угуп, анын мүнөзүн жана ыргагын байкашат. Ырдоо: Ырдоо: «Тарбиячы эжекем» А. Бодошов. Ыр адегенде угузулуп, андан кийин обону жана сөздөрү бөлүктөргө бөлүнүп кайталанып, топ менен аткарылат. Музыкалык-ритмдик кыймыл: Ритмика: «Күзгү» ыргакты кайталоо оюну. Кыймылдар алгач жай көрсөтүлүп, балдар кайталап көрүшөт. Андан соң музыка менен бирге ыргакка ылайык аткарылат.</w:t>
      </w:r>
    </w:p>
    <w:p w14:paraId="256DCCF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«Детский альбом»»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4C4B590A">
      <w:pPr>
        <w:rPr>
          <w:sz w:val="28"/>
          <w:szCs w:val="28"/>
        </w:rPr>
      </w:pPr>
    </w:p>
    <w:p w14:paraId="6088BB69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3-САБАК</w:t>
      </w:r>
    </w:p>
    <w:p w14:paraId="0011679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«Балалык шаңдары»; Ырдоо: «Жакшынакай баламын» Б. Жумабаев; Ритмика: Жөнөкөй бий кадамдары жана кол чабуу</w:t>
      </w:r>
    </w:p>
    <w:p w14:paraId="6990835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«Балалык шаңдары» чыгармасын угуп, анын мүнөзүн, ыргагын жана маанайын байкашат. Ырдоо: «Жакшынакай баламын» Б. Жумабаев угуп, обонун жана сөздөрүн туура айтууга көнүгүшөт. Ритмика: Жөнөкөй бий кадамдары жана кол чабуу музыкага ылайык аткарууга үйрөнүшөт.</w:t>
      </w:r>
    </w:p>
    <w:p w14:paraId="46C7724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05DB8BB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2CB462E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4A31693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«Балалык шаңдары». Балдар чыгарманы кунт коюп угуп, анын мүнөзүн жана ыргагын байкашат. Ырдоо: Ырдоо: «Жакшынакай баламын» Б. Жумабаев. Ыр адегенде угузулуп, андан кийин обону жана сөздөрү бөлүктөргө бөлүнүп кайталанып, топ менен аткарылат. Музыкалык-ритмдик кыймыл: Ритмика: Жөнөкөй бий кадамдары жана кол чабуу. Кыймылдар алгач жай көрсөтүлүп, балдар кайталап көрүшөт. Андан соң музыка менен бирге ыргакка ылайык аткарылат.</w:t>
      </w:r>
    </w:p>
    <w:p w14:paraId="4A84C35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«Балалык шаңдары»»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16298980">
      <w:pPr>
        <w:rPr>
          <w:sz w:val="28"/>
          <w:szCs w:val="28"/>
        </w:rPr>
      </w:pPr>
    </w:p>
    <w:p w14:paraId="298A8333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4-САБАК</w:t>
      </w:r>
    </w:p>
    <w:p w14:paraId="05A092F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«Эне тилим»; Ырдоо: «Тил майрамы» Г. Эсенкулова; Ритмика: Кол кармашып тегеректе айлануу</w:t>
      </w:r>
    </w:p>
    <w:p w14:paraId="3672580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«Эне тилим» чыгармасын угуп, анын мүнөзүн, ыргагын жана маанайын байкашат. Ырдоо: «Тил майрамы» Г. Эсенкулова угуп, обонун жана сөздөрүн туура айтууга көнүгүшөт. Ритмика: Кол кармашып тегеректе айлануу музыкага ылайык аткарууга үйрөнүшөт.</w:t>
      </w:r>
    </w:p>
    <w:p w14:paraId="242BBB8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6367687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501F955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36EBDDC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«Эне тилим». Балдар чыгарманы кунт коюп угуп, анын мүнөзүн жана ыргагын байкашат. Ырдоо: Ырдоо: «Тил майрамы» Г. Эсенкулова. Ыр адегенде угузулуп, андан кийин обону жана сөздөрү бөлүктөргө бөлүнүп кайталанып, топ менен аткарылат. Музыкалык-ритмдик кыймыл: Ритмика: Кол кармашып тегеректе айлануу. Кыймылдар алгач жай көрсөтүлүп, балдар кайталап көрүшөт. Андан соң музыка менен бирге ыргакка ылайык аткарылат.</w:t>
      </w:r>
    </w:p>
    <w:p w14:paraId="362BF93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«Эне тилим»»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580D5E12">
      <w:pPr>
        <w:rPr>
          <w:sz w:val="28"/>
          <w:szCs w:val="28"/>
        </w:rPr>
      </w:pPr>
    </w:p>
    <w:p w14:paraId="6551C8C0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5-САБАК</w:t>
      </w:r>
    </w:p>
    <w:p w14:paraId="28808E9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«Осенняя песнь» П. И. Чайковский; Ырдоо: «Түшүм ыры» Ж. Кутманова; Ритмика: Жалбырактар менен «Вальс» кыймылдары</w:t>
      </w:r>
    </w:p>
    <w:p w14:paraId="373C5F1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«Осенняя песнь» П. И. Чайковский чыгармасын угуп, анын мүнөзүн, ыргагын жана маанайын байкашат. Ырдоо: «Түшүм ыры» Ж. Кутманова угуп, обонун жана сөздөрүн туура айтууга көнүгүшөт. Ритмика: Жалбырактар менен «Вальс» кыймылдары музыкага ылайык аткарууга үйрөнүшөт.</w:t>
      </w:r>
    </w:p>
    <w:p w14:paraId="3561E32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4267A58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18E0B6B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6A59C21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«Осенняя песнь» П. И. Чайковский. Балдар чыгарманы кунт коюп угуп, анын мүнөзүн жана ыргагын байкашат. Ырдоо: Ырдоо: «Түшүм ыры» Ж. Кутманова. Ыр адегенде угузулуп, андан кийин обону жана сөздөрү бөлүктөргө бөлүнүп кайталанып, топ менен аткарылат. Музыкалык-ритмдик кыймыл: Ритмика: Жалбырактар менен «Вальс» кыймылдары. Кыймылдар алгач жай көрсөтүлүп, балдар кайталап көрүшөт. Андан соң музыка менен бирге ыргакка ылайык аткарылат.</w:t>
      </w:r>
    </w:p>
    <w:p w14:paraId="2A4349D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«Осенняя песнь» П. И. Чайковский»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02A958BB">
      <w:pPr>
        <w:rPr>
          <w:sz w:val="28"/>
          <w:szCs w:val="28"/>
        </w:rPr>
      </w:pPr>
    </w:p>
    <w:p w14:paraId="3F295785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6-САБАК</w:t>
      </w:r>
    </w:p>
    <w:p w14:paraId="28D96AB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«Күзгү токой»; Ырдоо: «Бүлдүркөн» А. Бодошов; Ритмика: «Тып-тып» манжалар менен ритм салуу</w:t>
      </w:r>
    </w:p>
    <w:p w14:paraId="7E0744A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«Күзгү токой» чыгармасын угуп, анын мүнөзүн, ыргагын жана маанайын байкашат. Ырдоо: «Бүлдүркөн» А. Бодошов угуп, обонун жана сөздөрүн туура айтууга көнүгүшөт. Ритмика: «Тып-тып» манжалар менен ритм салуу музыкага ылайык аткарууга үйрөнүшөт.</w:t>
      </w:r>
    </w:p>
    <w:p w14:paraId="3B45DD3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29DCC13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5D9A3FA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4D472DF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«Күзгү токой». Балдар чыгарманы кунт коюп угуп, анын мүнөзүн жана ыргагын байкашат. Ырдоо: Ырдоо: «Бүлдүркөн» А. Бодошов. Ыр адегенде угузулуп, андан кийин обону жана сөздөрү бөлүктөргө бөлүнүп кайталанып, топ менен аткарылат. Музыкалык-ритмдик кыймыл: Ритмика: «Тып-тып» манжалар менен ритм салуу. Кыймылдар алгач жай көрсөтүлүп, балдар кайталап көрүшөт. Андан соң музыка менен бирге ыргакка ылайык аткарылат.</w:t>
      </w:r>
    </w:p>
    <w:p w14:paraId="4798F75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«Күзгү токой»»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3B8B14D4">
      <w:pPr>
        <w:rPr>
          <w:sz w:val="28"/>
          <w:szCs w:val="28"/>
        </w:rPr>
      </w:pPr>
    </w:p>
    <w:p w14:paraId="3227DD82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7-САБАК</w:t>
      </w:r>
    </w:p>
    <w:p w14:paraId="0D7D2AC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«Шайыр достор»; Ырдоо: «Биздин сонун балалык» Х. Азиреткулов; Ритмика: Нейрогимнастика</w:t>
      </w:r>
    </w:p>
    <w:p w14:paraId="1737B39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«Шайыр достор» чыгармасын угуп, анын мүнөзүн, ыргагын жана маанайын байкашат. Ырдоо: «Биздин сонун балалык» Х. Азиреткулов угуп, обонун жана сөздөрүн туура айтууга көнүгүшөт. Ритмика: Нейрогимнастика музыкага ылайык аткарууга үйрөнүшөт.</w:t>
      </w:r>
    </w:p>
    <w:p w14:paraId="702DB3C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6F94A0C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5FC9459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22A0CFD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«Шайыр достор». Балдар чыгарманы кунт коюп угуп, анын мүнөзүн жана ыргагын байкашат. Ырдоо: Ырдоо: «Биздин сонун балалык» Х. Азиреткулов. Ыр адегенде угузулуп, андан кийин обону жана сөздөрү бөлүктөргө бөлүнүп кайталанып, топ менен аткарылат. Музыкалык-ритмдик кыймыл: Ритмика: Нейрогимнастика. Кыймылдар алгач жай көрсөтүлүп, балдар кайталап көрүшөт. Андан соң музыка менен бирге ыргакка ылайык аткарылат.</w:t>
      </w:r>
    </w:p>
    <w:p w14:paraId="33D9264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«Шайыр достор»»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6E2954D5">
      <w:pPr>
        <w:rPr>
          <w:sz w:val="28"/>
          <w:szCs w:val="28"/>
        </w:rPr>
      </w:pPr>
    </w:p>
    <w:p w14:paraId="006FCE9C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8-САБАК</w:t>
      </w:r>
    </w:p>
    <w:p w14:paraId="146490F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«Жаворонок» М. Глинка; Ырдоо: «Уя жасап берели» М. Бегалиев; Ритмика: «Куштардын учушу» кол сунуу кыймылдары</w:t>
      </w:r>
    </w:p>
    <w:p w14:paraId="54E9E14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«Жаворонок» М. Глинка чыгармасын угуп, анын мүнөзүн, ыргагын жана маанайын байкашат. Ырдоо: «Уя жасап берели» М. Бегалиев угуп, обонун жана сөздөрүн туура айтууга көнүгүшөт. Ритмика: «Куштардын учушу» кол сунуу кыймылдары музыкага ылайык аткарууга үйрөнүшөт.</w:t>
      </w:r>
    </w:p>
    <w:p w14:paraId="359DB5A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33AEA9A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5429604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1107251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«Жаворонок» М. Глинка. Балдар чыгарманы кунт коюп угуп, анын мүнөзүн жана ыргагын байкашат. Ырдоо: Ырдоо: «Уя жасап берели» М. Бегалиев. Ыр адегенде угузулуп, андан кийин обону жана сөздөрү бөлүктөргө бөлүнүп кайталанып, топ менен аткарылат. Музыкалык-ритмдик кыймыл: Ритмика: «Куштардын учушу» кол сунуу кыймылдары. Кыймылдар алгач жай көрсөтүлүп, балдар кайталап көрүшөт. Андан соң музыка менен бирге ыргакка ылайык аткарылат.</w:t>
      </w:r>
    </w:p>
    <w:p w14:paraId="286B653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«Жаворонок» М. Глинка»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20FD26A0">
      <w:pPr>
        <w:rPr>
          <w:sz w:val="28"/>
          <w:szCs w:val="28"/>
        </w:rPr>
      </w:pPr>
    </w:p>
    <w:p w14:paraId="1E9ACB5E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9-САБАК</w:t>
      </w:r>
    </w:p>
    <w:p w14:paraId="495FA98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«Кыргыз аттары»; Ырдоо: «Тайды таптайм» С. Бактыгулов; Ритмика: Тайлардын туяк кагуу кыймылы</w:t>
      </w:r>
    </w:p>
    <w:p w14:paraId="3D7FF2F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«Кыргыз аттары» чыгармасын угуп, анын мүнөзүн, ыргагын жана маанайын байкашат. Ырдоо: «Тайды таптайм» С. Бактыгулов угуп, обонун жана сөздөрүн туура айтууга көнүгүшөт. Ритмика: Тайлардын туяк кагуу кыймылы музыкага ылайык аткарууга үйрөнүшөт.</w:t>
      </w:r>
    </w:p>
    <w:p w14:paraId="3FFB188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0D1E0D4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1D7947B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457C74D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«Кыргыз аттары». Балдар чыгарманы кунт коюп угуп, анын мүнөзүн жана ыргагын байкашат. Ырдоо: Ырдоо: «Тайды таптайм» С. Бактыгулов. Ыр адегенде угузулуп, андан кийин обону жана сөздөрү бөлүктөргө бөлүнүп кайталанып, топ менен аткарылат. Музыкалык-ритмдик кыймыл: Ритмика: Тайлардын туяк кагуу кыймылы. Кыймылдар алгач жай көрсөтүлүп, балдар кайталап көрүшөт. Андан соң музыка менен бирге ыргакка ылайык аткарылат.</w:t>
      </w:r>
    </w:p>
    <w:p w14:paraId="6B5EB3E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«Кыргыз аттары»»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6046CD9A">
      <w:pPr>
        <w:rPr>
          <w:sz w:val="28"/>
          <w:szCs w:val="28"/>
        </w:rPr>
      </w:pPr>
    </w:p>
    <w:p w14:paraId="05EECC0C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10-САБАК</w:t>
      </w:r>
    </w:p>
    <w:p w14:paraId="4FEF0B4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«Вальс снежных хлопьев» П. И. Чайковский; Ырдоо: «Кыш айы» Ж. Кутманова; Ритмика: Жеңил чуркоо жана айлануу</w:t>
      </w:r>
    </w:p>
    <w:p w14:paraId="3E6B7CE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«Вальс снежных хлопьев» П. И. Чайковский чыгармасын угуп, анын мүнөзүн, ыргагын жана маанайын байкашат. Ырдоо: «Кыш айы» Ж. Кутманова угуп, обонун жана сөздөрүн туура айтууга көнүгүшөт. Ритмика: Жеңил чуркоо жана айлануу музыкага ылайык аткарууга үйрөнүшөт.</w:t>
      </w:r>
    </w:p>
    <w:p w14:paraId="7FCE17D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20BDE54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3EC18D7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484D47F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«Вальс снежных хлопьев» П. И. Чайковский. Балдар чыгарманы кунт коюп угуп, анын мүнөзүн жана ыргагын байкашат. Ырдоо: Ырдоо: «Кыш айы» Ж. Кутманова. Ыр адегенде угузулуп, андан кийин обону жана сөздөрү бөлүктөргө бөлүнүп кайталанып, топ менен аткарылат. Музыкалык-ритмдик кыймыл: Ритмика: Жеңил чуркоо жана айлануу. Кыймылдар алгач жай көрсөтүлүп, балдар кайталап көрүшөт. Андан соң музыка менен бирге ыргакка ылайык аткарылат.</w:t>
      </w:r>
    </w:p>
    <w:p w14:paraId="3FA53A4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«Вальс снежных хлопьев» П. И. Чайковский»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713DC17C">
      <w:pPr>
        <w:rPr>
          <w:sz w:val="28"/>
          <w:szCs w:val="28"/>
        </w:rPr>
      </w:pPr>
    </w:p>
    <w:p w14:paraId="462915EB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11-САБАК</w:t>
      </w:r>
    </w:p>
    <w:p w14:paraId="5A57584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«Кышкы оюндар»; Ырдоо: «Жылгаяк» Г. Садыбакасова; Ритмика: Коньки жана чана кыймылдары</w:t>
      </w:r>
    </w:p>
    <w:p w14:paraId="5C2EBD7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«Кышкы оюндар» чыгармасын угуп, анын мүнөзүн, ыргагын жана маанайын байкашат. Ырдоо: «Жылгаяк» Г. Садыбакасова угуп, обонун жана сөздөрүн туура айтууга көнүгүшөт. Ритмика: Коньки жана чана кыймылдары музыкага ылайык аткарууга үйрөнүшөт.</w:t>
      </w:r>
    </w:p>
    <w:p w14:paraId="5F9446B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27EC3C1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6DE61F6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7FBB303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«Кышкы оюндар». Балдар чыгарманы кунт коюп угуп, анын мүнөзүн жана ыргагын байкашат. Ырдоо: Ырдоо: «Жылгаяк» Г. Садыбакасова. Ыр адегенде угузулуп, андан кийин обону жана сөздөрү бөлүктөргө бөлүнүп кайталанып, топ менен аткарылат. Музыкалык-ритмдик кыймыл: Ритмика: Коньки жана чана кыймылдары. Кыймылдар алгач жай көрсөтүлүп, балдар кайталап көрүшөт. Андан соң музыка менен бирге ыргакка ылайык аткарылат.</w:t>
      </w:r>
    </w:p>
    <w:p w14:paraId="07EF0CA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«Кышкы оюндар»»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620FE9EA">
      <w:pPr>
        <w:rPr>
          <w:sz w:val="28"/>
          <w:szCs w:val="28"/>
        </w:rPr>
      </w:pPr>
    </w:p>
    <w:p w14:paraId="626B9280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12-САБАК</w:t>
      </w:r>
    </w:p>
    <w:p w14:paraId="15FF128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«Марш деревянных солдатиков» П. И. Чайковский; Ырдоо: «Аппак кар» А. Бодошов; Ритмика: Аскерче түз басуу жана кол кагуу</w:t>
      </w:r>
    </w:p>
    <w:p w14:paraId="7F9EB6B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«Марш деревянных солдатиков» П. И. Чайковский чыгармасын угуп, анын мүнөзүн, ыргагын жана маанайын байкашат. Ырдоо: «Аппак кар» А. Бодошов угуп, обонун жана сөздөрүн туура айтууга көнүгүшөт. Ритмика: Аскерче түз басуу жана кол кагуу музыкага ылайык аткарууга үйрөнүшөт.</w:t>
      </w:r>
    </w:p>
    <w:p w14:paraId="6916F13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6FB5923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13B76C4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77A8421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«Марш деревянных солдатиков» П. И. Чайковский. Балдар чыгарманы кунт коюп угуп, анын мүнөзүн жана ыргагын байкашат. Ырдоо: Ырдоо: «Аппак кар» А. Бодошов. Ыр адегенде угузулуп, андан кийин обону жана сөздөрү бөлүктөргө бөлүнүп кайталанып, топ менен аткарылат. Музыкалык-ритмдик кыймыл: Ритмика: Аскерче түз басуу жана кол кагуу. Кыймылдар алгач жай көрсөтүлүп, балдар кайталап көрүшөт. Андан соң музыка менен бирге ыргакка ылайык аткарылат.</w:t>
      </w:r>
    </w:p>
    <w:p w14:paraId="4E72A6A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«Марш деревянных солдатиков» П. И. Чайковский»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6BB53AF2">
      <w:pPr>
        <w:rPr>
          <w:sz w:val="28"/>
          <w:szCs w:val="28"/>
        </w:rPr>
      </w:pPr>
    </w:p>
    <w:p w14:paraId="6C9FFC9D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13-САБАК</w:t>
      </w:r>
    </w:p>
    <w:p w14:paraId="77A6136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«Тынчтык ыры»; Ырдоо: «Ар дайым күн болсун» А. Островский; Ритмика: Ритмдүү көнүгүүлөр</w:t>
      </w:r>
    </w:p>
    <w:p w14:paraId="03559F4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«Тынчтык ыры» чыгармасын угуп, анын мүнөзүн, ыргагын жана маанайын байкашат. Ырдоо: «Ар дайым күн болсун» А. Островский угуп, обонун жана сөздөрүн туура айтууга көнүгүшөт. Ритмика: Ритмдүү көнүгүүлөр музыкага ылайык аткарууга үйрөнүшөт.</w:t>
      </w:r>
    </w:p>
    <w:p w14:paraId="59D8F02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4C2665F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7E7DACC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7C523D1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«Тынчтык ыры». Балдар чыгарманы кунт коюп угуп, анын мүнөзүн жана ыргагын байкашат. Ырдоо: Ырдоо: «Ар дайым күн болсун» А. Островский. Ыр адегенде угузулуп, андан кийин обону жана сөздөрү бөлүктөргө бөлүнүп кайталанып, топ менен аткарылат. Музыкалык-ритмдик кыймыл: Ритмика: Ритмдүү көнүгүүлөр. Кыймылдар алгач жай көрсөтүлүп, балдар кайталап көрүшөт. Андан соң музыка менен бирге ыргакка ылайык аткарылат.</w:t>
      </w:r>
    </w:p>
    <w:p w14:paraId="4F23836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«Тынчтык ыры»»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64EB4589">
      <w:pPr>
        <w:rPr>
          <w:sz w:val="28"/>
          <w:szCs w:val="28"/>
        </w:rPr>
      </w:pPr>
    </w:p>
    <w:p w14:paraId="5FC4EB89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14-САБАК</w:t>
      </w:r>
    </w:p>
    <w:p w14:paraId="24830EC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«Мээримдүү дарыгер»; Ырдоо: «Доктур эже» Г. Эсенкулова; Ритмика: Кол үчүн ритмдүү кыймылдар</w:t>
      </w:r>
    </w:p>
    <w:p w14:paraId="7333229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«Мээримдүү дарыгер» чыгармасын угуп, анын мүнөзүн, ыргагын жана маанайын байкашат. Ырдоо: «Доктур эже» Г. Эсенкулова угуп, обонун жана сөздөрүн туура айтууга көнүгүшөт. Ритмика: Кол үчүн ритмдүү кыймылдар музыкага ылайык аткарууга үйрөнүшөт.</w:t>
      </w:r>
    </w:p>
    <w:p w14:paraId="4CF9F4E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4A662D3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6848A25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1FB3B34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«Мээримдүү дарыгер». Балдар чыгарманы кунт коюп угуп, анын мүнөзүн жана ыргагын байкашат. Ырдоо: Ырдоо: «Доктур эже» Г. Эсенкулова. Ыр адегенде угузулуп, андан кийин обону жана сөздөрү бөлүктөргө бөлүнүп кайталанып, топ менен аткарылат. Музыкалык-ритмдик кыймыл: Ритмика: Кол үчүн ритмдүү кыймылдар. Кыймылдар алгач жай көрсөтүлүп, балдар кайталап көрүшөт. Андан соң музыка менен бирге ыргакка ылайык аткарылат.</w:t>
      </w:r>
    </w:p>
    <w:p w14:paraId="2CBAB35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«Мээримдүү дарыгер»»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232E9B10">
      <w:pPr>
        <w:rPr>
          <w:sz w:val="28"/>
          <w:szCs w:val="28"/>
        </w:rPr>
      </w:pPr>
    </w:p>
    <w:p w14:paraId="008988AE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15-САБАК</w:t>
      </w:r>
    </w:p>
    <w:p w14:paraId="5B98F51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«Мектеп вальсы»; Ырдоо: «Учат в школе» В. Шаинский; Ритмика: Сапта басуу жана кол кармашуу</w:t>
      </w:r>
    </w:p>
    <w:p w14:paraId="0FF02FC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«Мектеп вальсы» чыгармасын угуп, анын мүнөзүн, ыргагын жана маанайын байкашат. Ырдоо: «Учат в школе» В. Шаинский угуп, обонун жана сөздөрүн туура айтууга көнүгүшөт. Ритмика: Сапта басуу жана кол кармашуу музыкага ылайык аткарууга үйрөнүшөт.</w:t>
      </w:r>
    </w:p>
    <w:p w14:paraId="051B9DD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78DAFBB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00A185A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0D9C9D4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«Мектеп вальсы». Балдар чыгарманы кунт коюп угуп, анын мүнөзүн жана ыргагын байкашат. Ырдоо: Ырдоо: «Учат в школе» В. Шаинский. Ыр адегенде угузулуп, андан кийин обону жана сөздөрү бөлүктөргө бөлүнүп кайталанып, топ менен аткарылат. Музыкалык-ритмдик кыймыл: Ритмика: Сапта басуу жана кол кармашуу. Кыймылдар алгач жай көрсөтүлүп, балдар кайталап көрүшөт. Андан соң музыка менен бирге ыргакка ылайык аткарылат.</w:t>
      </w:r>
    </w:p>
    <w:p w14:paraId="1B96801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«Мектеп вальсы»»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35343627">
      <w:pPr>
        <w:rPr>
          <w:sz w:val="28"/>
          <w:szCs w:val="28"/>
        </w:rPr>
      </w:pPr>
    </w:p>
    <w:p w14:paraId="04FED26A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16-САБАК</w:t>
      </w:r>
    </w:p>
    <w:p w14:paraId="6F0F188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«Колыбельная» С. Прокофьев; Ырдоо: «Бешик ыры» А. Бодошов; Ритмика: Бешик терметүү кыймылы</w:t>
      </w:r>
    </w:p>
    <w:p w14:paraId="1010C40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«Колыбельная» С. Прокофьев чыгармасын угуп, анын мүнөзүн, ыргагын жана маанайын байкашат. Ырдоо: «Бешик ыры» А. Бодошов угуп, обонун жана сөздөрүн туура айтууга көнүгүшөт. Ритмика: Бешик терметүү кыймылы музыкага ылайык аткарууга үйрөнүшөт.</w:t>
      </w:r>
    </w:p>
    <w:p w14:paraId="39016F7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2990456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4C75C5C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51BE09F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«Колыбельная» С. Прокофьев. Балдар чыгарманы кунт коюп угуп, анын мүнөзүн жана ыргагын байкашат. Ырдоо: Ырдоо: «Бешик ыры» А. Бодошов. Ыр адегенде угузулуп, андан кийин обону жана сөздөрү бөлүктөргө бөлүнүп кайталанып, топ менен аткарылат. Музыкалык-ритмдик кыймыл: Ритмика: Бешик терметүү кыймылы. Кыймылдар алгач жай көрсөтүлүп, балдар кайталап көрүшөт. Андан соң музыка менен бирге ыргакка ылайык аткарылат.</w:t>
      </w:r>
    </w:p>
    <w:p w14:paraId="39A4E8F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«Колыбельная» С. Прокофьев»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4EC12960">
      <w:pPr>
        <w:rPr>
          <w:sz w:val="28"/>
          <w:szCs w:val="28"/>
        </w:rPr>
      </w:pPr>
    </w:p>
    <w:p w14:paraId="3E3EC995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17-САБАК</w:t>
      </w:r>
    </w:p>
    <w:p w14:paraId="6C68CDC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«Подснежник» П. И. Чайковский; Ырдоо: «Байчечекей ыры» К. Эралиева; Ритмика: Физикалык көнүгүүлөр</w:t>
      </w:r>
    </w:p>
    <w:p w14:paraId="35F36CD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«Подснежник» П. И. Чайковский чыгармасын угуп, анын мүнөзүн, ыргагын жана маанайын байкашат. Ырдоо: «Байчечекей ыры» К. Эралиева угуп, обонун жана сөздөрүн туура айтууга көнүгүшөт. Ритмика: Физикалык көнүгүүлөр музыкага ылайык аткарууга үйрөнүшөт.</w:t>
      </w:r>
    </w:p>
    <w:p w14:paraId="67563C1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6C7977B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760351E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5BD24FF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«Подснежник» П. И. Чайковский. Балдар чыгарманы кунт коюп угуп, анын мүнөзүн жана ыргагын байкашат. Ырдоо: Ырдоо: «Байчечекей ыры» К. Эралиева. Ыр адегенде угузулуп, андан кийин обону жана сөздөрү бөлүктөргө бөлүнүп кайталанып, топ менен аткарылат. Музыкалык-ритмдик кыймыл: Ритмика: Физикалык көнүгүүлөр. Кыймылдар алгач жай көрсөтүлүп, балдар кайталап көрүшөт. Андан соң музыка менен бирге ыргакка ылайык аткарылат.</w:t>
      </w:r>
    </w:p>
    <w:p w14:paraId="6B537C8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«Подснежник» П. И. Чайковский»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6E8A3EB6">
      <w:pPr>
        <w:rPr>
          <w:sz w:val="28"/>
          <w:szCs w:val="28"/>
        </w:rPr>
      </w:pPr>
    </w:p>
    <w:p w14:paraId="09B6E597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18-САБАК</w:t>
      </w:r>
    </w:p>
    <w:p w14:paraId="5D1233B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«Энелер вальсы»; Ырдоо: «Апакемдин майрамы» С. Канатов; Ритмика: Гүл тартуу менен назик жуп бийи</w:t>
      </w:r>
    </w:p>
    <w:p w14:paraId="2FE8F77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«Энелер вальсы» чыгармасын угуп, анын мүнөзүн, ыргагын жана маанайын байкашат. Ырдоо: «Апакемдин майрамы» С. Канатов угуп, обонун жана сөздөрүн туура айтууга көнүгүшөт. Ритмика: Гүл тартуу менен назик жуп бийи музыкага ылайык аткарууга үйрөнүшөт.</w:t>
      </w:r>
    </w:p>
    <w:p w14:paraId="1553DBD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456B5DD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5B13306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039A83A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«Энелер вальсы». Балдар чыгарманы кунт коюп угуп, анын мүнөзүн жана ыргагын байкашат. Ырдоо: Ырдоо: «Апакемдин майрамы» С. Канатов. Ыр адегенде угузулуп, андан кийин обону жана сөздөрү бөлүктөргө бөлүнүп кайталанып, топ менен аткарылат. Музыкалык-ритмдик кыймыл: Ритмика: Гүл тартуу менен назик жуп бийи. Кыймылдар алгач жай көрсөтүлүп, балдар кайталап көрүшөт. Андан соң музыка менен бирге ыргакка ылайык аткарылат.</w:t>
      </w:r>
    </w:p>
    <w:p w14:paraId="15B25DD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«Энелер вальсы»»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4A98C588">
      <w:pPr>
        <w:rPr>
          <w:sz w:val="28"/>
          <w:szCs w:val="28"/>
        </w:rPr>
      </w:pPr>
    </w:p>
    <w:p w14:paraId="52415E3A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19-САБАК</w:t>
      </w:r>
    </w:p>
    <w:p w14:paraId="1BF115A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«Богатырская симфония» А. Бородин; Ырдоо: «Ата мекен» К. Эралиева; Ритмика: Баатырларча адымдоо жана марш</w:t>
      </w:r>
    </w:p>
    <w:p w14:paraId="373D695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«Богатырская симфония» А. Бородин чыгармасын угуп, анын мүнөзүн, ыргагын жана маанайын байкашат. Ырдоо: «Ата мекен» К. Эралиева угуп, обонун жана сөздөрүн туура айтууга көнүгүшөт. Ритмика: Баатырларча адымдоо жана марш музыкага ылайык аткарууга үйрөнүшөт.</w:t>
      </w:r>
    </w:p>
    <w:p w14:paraId="64D0E7D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3D457E0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4A10B4B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025F4B4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«Богатырская симфония» А. Бородин. Балдар чыгарманы кунт коюп угуп, анын мүнөзүн жана ыргагын байкашат. Ырдоо: Ырдоо: «Ата мекен» К. Эралиева. Ыр адегенде угузулуп, андан кийин обону жана сөздөрү бөлүктөргө бөлүнүп кайталанып, топ менен аткарылат. Музыкалык-ритмдик кыймыл: Ритмика: Баатырларча адымдоо жана марш. Кыймылдар алгач жай көрсөтүлүп, балдар кайталап көрүшөт. Андан соң музыка менен бирге ыргакка ылайык аткарылат.</w:t>
      </w:r>
    </w:p>
    <w:p w14:paraId="3244325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«Богатырская симфония» А. Бородин»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2874DCEA">
      <w:pPr>
        <w:rPr>
          <w:sz w:val="28"/>
          <w:szCs w:val="28"/>
        </w:rPr>
      </w:pPr>
    </w:p>
    <w:p w14:paraId="292E5B4C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20-САБАК</w:t>
      </w:r>
    </w:p>
    <w:p w14:paraId="7A9CFDB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«Баатырлар маанайы»; Ырдоо: «Бар күчүмдү арнасам дейм Мекенге» М. Бегалиев; Ритмика: Сапта түз марш тебүү</w:t>
      </w:r>
    </w:p>
    <w:p w14:paraId="231A1E1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«Баатырлар маанайы» чыгармасын угуп, анын мүнөзүн, ыргагын жана маанайын байкашат. Ырдоо: «Бар күчүмдү арнасам дейм Мекенге» М. Бегалиев угуп, обонун жана сөздөрүн туура айтууга көнүгүшөт. Ритмика: Сапта түз марш тебүү музыкага ылайык аткарууга үйрөнүшөт.</w:t>
      </w:r>
    </w:p>
    <w:p w14:paraId="465DB7F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3B7334D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0B243DB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40F2FD4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«Баатырлар маанайы». Балдар чыгарманы кунт коюп угуп, анын мүнөзүн жана ыргагын байкашат. Ырдоо: Ырдоо: «Бар күчүмдү арнасам дейм Мекенге» М. Бегалиев. Ыр адегенде угузулуп, андан кийин обону жана сөздөрү бөлүктөргө бөлүнүп кайталанып, топ менен аткарылат. Музыкалык-ритмдик кыймыл: Ритмика: Сапта түз марш тебүү. Кыймылдар алгач жай көрсөтүлүп, балдар кайталап көрүшөт. Андан соң музыка менен бирге ыргакка ылайык аткарылат.</w:t>
      </w:r>
    </w:p>
    <w:p w14:paraId="0EAD0B3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«Баатырлар маанайы»»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13E2AF11">
      <w:pPr>
        <w:rPr>
          <w:sz w:val="28"/>
          <w:szCs w:val="28"/>
        </w:rPr>
      </w:pPr>
    </w:p>
    <w:p w14:paraId="786D62DE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21-САБАК</w:t>
      </w:r>
    </w:p>
    <w:p w14:paraId="339C8A8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«Ак калпак күүсү»; Ырдоо: «Ак калпак» К. Эралиева; Ритмика: «Кыргыз бийи» — ийин кагуу кыймылдары</w:t>
      </w:r>
    </w:p>
    <w:p w14:paraId="0A4138D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«Ак калпак күүсү» чыгармасын угуп, анын мүнөзүн, ыргагын жана маанайын байкашат. Ырдоо: «Ак калпак» К. Эралиева угуп, обонун жана сөздөрүн туура айтууга көнүгүшөт. Ритмика: «Кыргыз бийи» — ийин кагуу кыймылдары музыкага ылайык аткарууга үйрөнүшөт.</w:t>
      </w:r>
    </w:p>
    <w:p w14:paraId="63674C8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026A500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3663862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74EA9CC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«Ак калпак күүсү». Балдар чыгарманы кунт коюп угуп, анын мүнөзүн жана ыргагын байкашат. Ырдоо: Ырдоо: «Ак калпак» К. Эралиева. Ыр адегенде угузулуп, андан кийин обону жана сөздөрү бөлүктөргө бөлүнүп кайталанып, топ менен аткарылат. Музыкалык-ритмдик кыймыл: Ритмика: «Кыргыз бийи» — ийин кагуу кыймылдары. Кыймылдар алгач жай көрсөтүлүп, балдар кайталап көрүшөт. Андан соң музыка менен бирге ыргакка ылайык аткарылат.</w:t>
      </w:r>
    </w:p>
    <w:p w14:paraId="2EB97CE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«Ак калпак күүсү»»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427A9320">
      <w:pPr>
        <w:rPr>
          <w:sz w:val="28"/>
          <w:szCs w:val="28"/>
        </w:rPr>
      </w:pPr>
    </w:p>
    <w:p w14:paraId="34C6A2CF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22-САБАК</w:t>
      </w:r>
    </w:p>
    <w:p w14:paraId="7EF6CE2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«Светит месяц» — орус элдик күүсү; Ырдоо: «Нооруз майрамы» Г. Эсенкулова; Ритмика: «Кара жорго» жана тегерек бийлер</w:t>
      </w:r>
    </w:p>
    <w:p w14:paraId="34950FA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«Светит месяц» — орус элдик күүсү чыгармасын угуп, анын мүнөзүн, ыргагын жана маанайын байкашат. Ырдоо: «Нооруз майрамы» Г. Эсенкулова угуп, обонун жана сөздөрүн туура айтууга көнүгүшөт. Ритмика: «Кара жорго» жана тегерек бийлер музыкага ылайык аткарууга үйрөнүшөт.</w:t>
      </w:r>
    </w:p>
    <w:p w14:paraId="68958EE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25AE23A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581B420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2413EFF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«Светит месяц» — орус элдик күүсү. Балдар чыгарманы кунт коюп угуп, анын мүнөзүн жана ыргагын байкашат. Ырдоо: Ырдоо: «Нооруз майрамы» Г. Эсенкулова. Ыр адегенде угузулуп, андан кийин обону жана сөздөрү бөлүктөргө бөлүнүп кайталанып, топ менен аткарылат. Музыкалык-ритмдик кыймыл: Ритмика: «Кара жорго» жана тегерек бийлер. Кыймылдар алгач жай көрсөтүлүп, балдар кайталап көрүшөт. Андан соң музыка менен бирге ыргакка ылайык аткарылат.</w:t>
      </w:r>
    </w:p>
    <w:p w14:paraId="5BBD732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«Светит месяц» — орус элдик күүсү»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53263688">
      <w:pPr>
        <w:rPr>
          <w:sz w:val="28"/>
          <w:szCs w:val="28"/>
        </w:rPr>
      </w:pPr>
    </w:p>
    <w:p w14:paraId="419E38B7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23-САБАК</w:t>
      </w:r>
    </w:p>
    <w:p w14:paraId="00C85BC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«Жаз жамалы»; Ырдоо: «Балалык чак» К. Эралиева; Ритмика: Созулуу көнүгүүлөрү</w:t>
      </w:r>
    </w:p>
    <w:p w14:paraId="576870D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«Жаз жамалы» чыгармасын угуп, анын мүнөзүн, ыргагын жана маанайын байкашат. Ырдоо: «Балалык чак» К. Эралиева угуп, обонун жана сөздөрүн туура айтууга көнүгүшөт. Ритмика: Созулуу көнүгүүлөрү музыкага ылайык аткарууга үйрөнүшөт.</w:t>
      </w:r>
    </w:p>
    <w:p w14:paraId="45E6897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053295E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603EDA2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77B7EF0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«Жаз жамалы». Балдар чыгарманы кунт коюп угуп, анын мүнөзүн жана ыргагын байкашат. Ырдоо: Ырдоо: «Балалык чак» К. Эралиева. Ыр адегенде угузулуп, андан кийин обону жана сөздөрү бөлүктөргө бөлүнүп кайталанып, топ менен аткарылат. Музыкалык-ритмдик кыймыл: Ритмика: Созулуу көнүгүүлөрү. Кыймылдар алгач жай көрсөтүлүп, балдар кайталап көрүшөт. Андан соң музыка менен бирге ыргакка ылайык аткарылат.</w:t>
      </w:r>
    </w:p>
    <w:p w14:paraId="3507E57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«Жаз жамалы»»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102D8A9F">
      <w:pPr>
        <w:rPr>
          <w:sz w:val="28"/>
          <w:szCs w:val="28"/>
        </w:rPr>
      </w:pPr>
    </w:p>
    <w:p w14:paraId="72F7AF34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24-САБАК</w:t>
      </w:r>
    </w:p>
    <w:p w14:paraId="04E8FCE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«Утро» Э. Григ / Глинка; Ырдоо: «Күн чыкты» А. Бодошов; Ритмика: Бий элементтерин жасоо</w:t>
      </w:r>
    </w:p>
    <w:p w14:paraId="7D42F22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«Утро» Э. Григ / Глинка чыгармасын угуп, анын мүнөзүн, ыргагын жана маанайын байкашат. Ырдоо: «Күн чыкты» А. Бодошов угуп, обонун жана сөздөрүн туура айтууга көнүгүшөт. Ритмика: Бий элементтерин жасоо музыкага ылайык аткарууга үйрөнүшөт.</w:t>
      </w:r>
    </w:p>
    <w:p w14:paraId="2266908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56A896D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2C2119C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55C3881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«Утро» Э. Григ / Глинка. Балдар чыгарманы кунт коюп угуп, анын мүнөзүн жана ыргагын байкашат. Ырдоо: Ырдоо: «Күн чыкты» А. Бодошов. Ыр адегенде угузулуп, андан кийин обону жана сөздөрү бөлүктөргө бөлүнүп кайталанып, топ менен аткарылат. Музыкалык-ритмдик кыймыл: Ритмика: Бий элементтерин жасоо. Кыймылдар алгач жай көрсөтүлүп, балдар кайталап көрүшөт. Андан соң музыка менен бирге ыргакка ылайык аткарылат.</w:t>
      </w:r>
    </w:p>
    <w:p w14:paraId="7B610E7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«Утро» Э. Григ / Глинка»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55F6BD42">
      <w:pPr>
        <w:rPr>
          <w:sz w:val="28"/>
          <w:szCs w:val="28"/>
        </w:rPr>
      </w:pPr>
    </w:p>
    <w:p w14:paraId="4C1591AF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25-САБАК</w:t>
      </w:r>
    </w:p>
    <w:p w14:paraId="11B009B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жеңил, термелме музыка; Ырдоо: «Селкинчек» — «Ак Шоола» балдар хору; Муз.-ритм. кыймыл: «Мы весёлые матрёшки» — Ю. Слонов, кол чабуу, бут таптоо жана бурулуу кыймылдары</w:t>
      </w:r>
    </w:p>
    <w:p w14:paraId="4913A44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жеңил, термелме музыка чыгармасын угуп, анын мүнөзүн, ыргагын жана маанайын байкашат. Ырдоо: «Селкинчек» — «Ак Шоола» балдар хору угуп, обонун жана сөздөрүн туура айтууга көнүгүшөт. Муз.-ритм. кыймыл: «Мы весёлые матрёшки» — Ю. Слонов, кол чабуу, бут таптоо жана бурулуу кыймылдары музыкага ылайык аткарууга үйрөнүшөт.</w:t>
      </w:r>
    </w:p>
    <w:p w14:paraId="1BFC7A2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5C66C87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4B54747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5138D3DC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жеңил, термелме музыка. Балдар чыгарманы кунт коюп угуп, анын мүнөзүн жана ыргагын байкашат. Ырдоо: Ырдоо: «Селкинчек» — «Ак Шоола» балдар хору. Ыр адегенде угузулуп, андан кийин обону жана сөздөрү бөлүктөргө бөлүнүп кайталанып, топ менен аткарылат. Музыкалык-ритмдик кыймыл: Муз.-ритм. кыймыл: «Мы весёлые матрёшки» — Ю. Слонов, кол чабуу, бут таптоо жана бурулуу кыймылдары. Кыймылдар алгач жай көрсөтүлүп, балдар кайталап көрүшөт. Андан соң музыка менен бирге ыргакка ылайык аткарылат.</w:t>
      </w:r>
    </w:p>
    <w:p w14:paraId="17C6225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жеңил, термелме музыка»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5F7DCF35">
      <w:pPr>
        <w:rPr>
          <w:sz w:val="28"/>
          <w:szCs w:val="28"/>
        </w:rPr>
      </w:pPr>
    </w:p>
    <w:p w14:paraId="7A425D37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26-САБАК</w:t>
      </w:r>
    </w:p>
    <w:p w14:paraId="0E6D02E2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назик, жай музыка; Ырдоо: «Жан апам» — сөзү Н. Жаркынбаев, обону И. Жунусов, «Ак Шоола» балдар хору; Муз.-ритм. кыймыл: назик термелүү, колду көкүрөккө коюу жана жуп менен кыймылдоо</w:t>
      </w:r>
    </w:p>
    <w:p w14:paraId="0F368C8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назик, жай музыка чыгармасын угуп, анын мүнөзүн, ыргагын жана маанайын байкашат. Ырдоо: «Жан апам» — сөзү Н. Жаркынбаев, обону И. Жунусов, «Ак Шоола» балдар хору угуп, обонун жана сөздөрүн туура айтууга көнүгүшөт. Муз.-ритм. кыймыл: назик термелүү, колду көкүрөккө коюу жана жуп менен кыймылдоо музыкага ылайык аткарууга үйрөнүшөт.</w:t>
      </w:r>
    </w:p>
    <w:p w14:paraId="386D9A9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2245E52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7BDC838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6404352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назик, жай музыка. Балдар чыгарманы кунт коюп угуп, анын мүнөзүн жана ыргагын байкашат. Ырдоо: Ырдоо: «Жан апам» — сөзү Н. Жаркынбаев, обону И. Жунусов, «Ак Шоола» балдар хору. Ыр адегенде угузулуп, андан кийин обону жана сөздөрү бөлүктөргө бөлүнүп кайталанып, топ менен аткарылат. Музыкалык-ритмдик кыймыл: Муз.-ритм. кыймыл: назик термелүү, колду көкүрөккө коюу жана жуп менен кыймылдоо. Кыймылдар алгач жай көрсөтүлүп, балдар кайталап көрүшөт. Андан соң музыка менен бирге ыргакка ылайык аткарылат.</w:t>
      </w:r>
    </w:p>
    <w:p w14:paraId="242CA16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назик, жай музыка»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6CAB45B5">
      <w:pPr>
        <w:rPr>
          <w:sz w:val="28"/>
          <w:szCs w:val="28"/>
        </w:rPr>
      </w:pPr>
    </w:p>
    <w:p w14:paraId="64114182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27-САБАК</w:t>
      </w:r>
    </w:p>
    <w:p w14:paraId="268A5B2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шайыр балдар музыкасы; Ырдоо: «Кыз бала» — «Ак Шоола» балдар хору; Муз.-ритм. кыймыл: орус элдик «Матрешки» кыймылдары — кол чабуу, бут таптоо, жай айлануу</w:t>
      </w:r>
    </w:p>
    <w:p w14:paraId="73FE929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шайыр балдар музыкасы чыгармасын угуп, анын мүнөзүн, ыргагын жана маанайын байкашат. Ырдоо: «Кыз бала» — «Ак Шоола» балдар хору угуп, обонун жана сөздөрүн туура айтууга көнүгүшөт. Муз.-ритм. кыймыл: орус элдик «Матрешки» кыймылдары — кол чабуу, бут таптоо, жай айлануу музыкага ылайык аткарууга үйрөнүшөт.</w:t>
      </w:r>
    </w:p>
    <w:p w14:paraId="1CD54E5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3920B9B6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418DF3B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184FD37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шайыр балдар музыкасы. Балдар чыгарманы кунт коюп угуп, анын мүнөзүн жана ыргагын байкашат. Ырдоо: Ырдоо: «Кыз бала» — «Ак Шоола» балдар хору. Ыр адегенде угузулуп, андан кийин обону жана сөздөрү бөлүктөргө бөлүнүп кайталанып, топ менен аткарылат. Музыкалык-ритмдик кыймыл: Муз.-ритм. кыймыл: орус элдик «Матрешки» кыймылдары — кол чабуу, бут таптоо, жай айлануу. Кыймылдар алгач жай көрсөтүлүп, балдар кайталап көрүшөт. Андан соң музыка менен бирге ыргакка ылайык аткарылат.</w:t>
      </w:r>
    </w:p>
    <w:p w14:paraId="5CCB7C4B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шайыр балдар музыкасы»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0FEEF019">
      <w:pPr>
        <w:rPr>
          <w:sz w:val="28"/>
          <w:szCs w:val="28"/>
        </w:rPr>
      </w:pPr>
    </w:p>
    <w:p w14:paraId="7B2FF585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28-САБАК</w:t>
      </w:r>
    </w:p>
    <w:p w14:paraId="1DA12010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жайдары, жылуу музыка; Ырдоо: «Мээрим» — «Ак Шоола» балдар хору; Муз.-ритм. кыймыл: гүлдү ачкандай кыймылдар, оңго-солго термелүү, жуптук кыймыл</w:t>
      </w:r>
    </w:p>
    <w:p w14:paraId="73CA5C3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жайдары, жылуу музыка чыгармасын угуп, анын мүнөзүн, ыргагын жана маанайын байкашат. Ырдоо: «Мээрим» — «Ак Шоола» балдар хору угуп, обонун жана сөздөрүн туура айтууга көнүгүшөт. Муз.-ритм. кыймыл: гүлдү ачкандай кыймылдар, оңго-солго термелүү, жуптук кыймыл музыкага ылайык аткарууга үйрөнүшөт.</w:t>
      </w:r>
    </w:p>
    <w:p w14:paraId="485146C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75E8253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7D5004A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286B818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жайдары, жылуу музыка. Балдар чыгарманы кунт коюп угуп, анын мүнөзүн жана ыргагын байкашат. Ырдоо: Ырдоо: «Мээрим» — «Ак Шоола» балдар хору. Ыр адегенде угузулуп, андан кийин обону жана сөздөрү бөлүктөргө бөлүнүп кайталанып, топ менен аткарылат. Музыкалык-ритмдик кыймыл: Муз.-ритм. кыймыл: гүлдү ачкандай кыймылдар, оңго-солго термелүү, жуптук кыймыл. Кыймылдар алгач жай көрсөтүлүп, балдар кайталап көрүшөт. Андан соң музыка менен бирге ыргакка ылайык аткарылат.</w:t>
      </w:r>
    </w:p>
    <w:p w14:paraId="2B2C3D7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жайдары, жылуу музыка»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3FC6538A">
      <w:pPr>
        <w:rPr>
          <w:sz w:val="28"/>
          <w:szCs w:val="28"/>
        </w:rPr>
      </w:pPr>
    </w:p>
    <w:p w14:paraId="599E7E6C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29-САБАК</w:t>
      </w:r>
    </w:p>
    <w:p w14:paraId="32CAC90A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кыргыз элдик күүсү; Ырдоо: «Беш ыргай» — «Ак Шоола» балдар хору; Муз.-ритм. кыймыл: тегерек бий, кол чабуу жана ритмди бут менен белгилөө</w:t>
      </w:r>
    </w:p>
    <w:p w14:paraId="18C5112F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кыргыз элдик күүсү чыгармасын угуп, анын мүнөзүн, ыргагын жана маанайын байкашат. Ырдоо: «Беш ыргай» — «Ак Шоола» балдар хору угуп, обонун жана сөздөрүн туура айтууга көнүгүшөт. Муз.-ритм. кыймыл: тегерек бий, кол чабуу жана ритмди бут менен белгилөө музыкага ылайык аткарууга үйрөнүшөт.</w:t>
      </w:r>
    </w:p>
    <w:p w14:paraId="4D59DD33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1E72454D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24C7BB1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35C08077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кыргыз элдик күүсү. Балдар чыгарманы кунт коюп угуп, анын мүнөзүн жана ыргагын байкашат. Ырдоо: Ырдоо: «Беш ыргай» — «Ак Шоола» балдар хору. Ыр адегенде угузулуп, андан кийин обону жана сөздөрү бөлүктөргө бөлүнүп кайталанып, топ менен аткарылат. Музыкалык-ритмдик кыймыл: Муз.-ритм. кыймыл: тегерек бий, кол чабуу жана ритмди бут менен белгилөө. Кыймылдар алгач жай көрсөтүлүп, балдар кайталап көрүшөт. Андан соң музыка менен бирге ыргакка ылайык аткарылат.</w:t>
      </w:r>
    </w:p>
    <w:p w14:paraId="4D29470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кыргыз элдик күүсү»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46C4419D">
      <w:pPr>
        <w:rPr>
          <w:sz w:val="28"/>
          <w:szCs w:val="28"/>
        </w:rPr>
      </w:pPr>
    </w:p>
    <w:p w14:paraId="75D82BB3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30-САБАК</w:t>
      </w:r>
    </w:p>
    <w:p w14:paraId="197E6564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Музыка уктуруу: таңкы, жайдары музыка; Ырдоо: «Күн балдары» — музыкасы К. Эралиева, сөзү Ж. Мамытов, «Ак Шоола» балдар хору; Муз.-ритм. кыймыл: «Танец снежинок» сыяктуу жеңил айлануу, колду жай көтөрүү жана түшүрүү</w:t>
      </w:r>
    </w:p>
    <w:p w14:paraId="0531AC4E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Балдар Музыка уктуруу: таңкы, жайдары музыка чыгармасын угуп, анын мүнөзүн, ыргагын жана маанайын байкашат. Ырдоо: «Күн балдары» — музыкасы К. Эралиева, сөзү Ж. Мамытов, «Ак Шоола» балдар хору угуп, обонун жана сөздөрүн туура айтууга көнүгүшөт. Муз.-ритм. кыймыл: «Танец снежинок» сыяктуу жеңил айлануу, колду жай көтөрүү жана түшүрүү музыкага ылайык аткарууга үйрөнүшөт.</w:t>
      </w:r>
    </w:p>
    <w:p w14:paraId="237BD5F9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 жана практикалык музыкалык-кыймылдык иш.</w:t>
      </w:r>
    </w:p>
    <w:p w14:paraId="0E2F44F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 жазуу, колонка, темага ылайык сүрөттөр, музыкалык аспаптар жана календарда көрсөтүлгөн реквизиттер.</w:t>
      </w:r>
    </w:p>
    <w:p w14:paraId="4AA53E01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залга иреттүү кирип, жарым тегерек болуп турушат. Саламдашып, сабакка даярданышат. Бүгүнкү тема айтылып, көңүл музыка угууга бурулат.</w:t>
      </w:r>
    </w:p>
    <w:p w14:paraId="52DAB5A5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Музыка уктуруу: Музыка уктуруу: таңкы, жайдары музыка. Балдар чыгарманы кунт коюп угуп, анын мүнөзүн жана ыргагын байкашат. Ырдоо: Ырдоо: «Күн балдары» — музыкасы К. Эралиева, сөзү Ж. Мамытов, «Ак Шоола» балдар хору. Ыр адегенде угузулуп, андан кийин обону жана сөздөрү бөлүктөргө бөлүнүп кайталанып, топ менен аткарылат. Музыкалык-ритмдик кыймыл: Муз.-ритм. кыймыл: «Танец снежинок» сыяктуу жеңил айлануу, колду жай көтөрүү жана түшүрүү. Кыймылдар алгач жай көрсөтүлүп, балдар кайталап көрүшөт. Андан соң музыка менен бирге ыргакка ылайык аткарылат.</w:t>
      </w:r>
    </w:p>
    <w:p w14:paraId="75932188">
      <w:pPr>
        <w:spacing w:after="6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«Музыка уктуруу: таңкы, жайдары музыка» темасы боюнча негизги музыкалык иш-аракеттер кайра кайталанат. Балдар музыканын мүнөзүн жана аткарылган кыймылдарды эстешет. Сабак жакшы маанайда жыйынтыкталат.</w:t>
      </w:r>
    </w:p>
    <w:p w14:paraId="0281F4AD">
      <w:pPr>
        <w:rPr>
          <w:sz w:val="28"/>
          <w:szCs w:val="28"/>
        </w:rPr>
      </w:pPr>
    </w:p>
    <w:sectPr>
      <w:pgSz w:w="16834" w:h="11909" w:orient="landscape"/>
      <w:pgMar w:top="432" w:right="432" w:bottom="432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733706"/>
    <w:rsid w:val="2E8B47D9"/>
    <w:rsid w:val="3C3641D7"/>
    <w:rsid w:val="742A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8844</Words>
  <Characters>60583</Characters>
  <Lines>0</Lines>
  <Paragraphs>0</Paragraphs>
  <TotalTime>2</TotalTime>
  <ScaleCrop>false</ScaleCrop>
  <LinksUpToDate>false</LinksUpToDate>
  <CharactersWithSpaces>68696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Акмарал</cp:lastModifiedBy>
  <dcterms:modified xsi:type="dcterms:W3CDTF">2026-09-02T14:28:06Z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eyJoZGlkIjoiM2U3OTBlOTM4ODRjOTE1ZGMzOWI4ODMzMmIzOWYwODQifQ==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46DF929D390A485A837826E243EC6522_13</vt:lpwstr>
  </property>
</Properties>
</file>